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28C478B">
      <w:pPr>
        <w:spacing w:before="173"/>
        <w:ind w:left="1855" w:right="2373" w:firstLine="139"/>
        <w:jc w:val="center"/>
        <w:rPr>
          <w:b/>
          <w:sz w:val="40"/>
        </w:rPr>
      </w:pPr>
      <w:r>
        <w:rPr>
          <w:b/>
          <w:sz w:val="40"/>
        </w:rPr>
        <w:drawing>
          <wp:anchor distT="0" distB="0" distL="0" distR="0" simplePos="0" relativeHeight="251659264" behindDoc="0" locked="0" layoutInCell="1" allowOverlap="1">
            <wp:simplePos x="0" y="0"/>
            <wp:positionH relativeFrom="page">
              <wp:posOffset>730885</wp:posOffset>
            </wp:positionH>
            <wp:positionV relativeFrom="paragraph">
              <wp:posOffset>0</wp:posOffset>
            </wp:positionV>
            <wp:extent cx="765175" cy="758825"/>
            <wp:effectExtent l="0" t="0" r="0" b="0"/>
            <wp:wrapNone/>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7" cstate="print"/>
                    <a:stretch>
                      <a:fillRect/>
                    </a:stretch>
                  </pic:blipFill>
                  <pic:spPr>
                    <a:xfrm>
                      <a:off x="0" y="0"/>
                      <a:ext cx="765048" cy="758951"/>
                    </a:xfrm>
                    <a:prstGeom prst="rect">
                      <a:avLst/>
                    </a:prstGeom>
                  </pic:spPr>
                </pic:pic>
              </a:graphicData>
            </a:graphic>
          </wp:anchor>
        </w:drawing>
      </w:r>
      <w:r>
        <w:rPr>
          <w:b/>
          <w:sz w:val="40"/>
        </w:rPr>
        <w:drawing>
          <wp:anchor distT="0" distB="0" distL="0" distR="0" simplePos="0" relativeHeight="251660288" behindDoc="0" locked="0" layoutInCell="1" allowOverlap="1">
            <wp:simplePos x="0" y="0"/>
            <wp:positionH relativeFrom="page">
              <wp:posOffset>5659755</wp:posOffset>
            </wp:positionH>
            <wp:positionV relativeFrom="paragraph">
              <wp:posOffset>118110</wp:posOffset>
            </wp:positionV>
            <wp:extent cx="1009015" cy="740410"/>
            <wp:effectExtent l="0" t="0" r="0" b="0"/>
            <wp:wrapNone/>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cstate="print"/>
                    <a:stretch>
                      <a:fillRect/>
                    </a:stretch>
                  </pic:blipFill>
                  <pic:spPr>
                    <a:xfrm>
                      <a:off x="0" y="0"/>
                      <a:ext cx="1008888" cy="740664"/>
                    </a:xfrm>
                    <a:prstGeom prst="rect">
                      <a:avLst/>
                    </a:prstGeom>
                  </pic:spPr>
                </pic:pic>
              </a:graphicData>
            </a:graphic>
          </wp:anchor>
        </w:drawing>
      </w:r>
      <w:r>
        <w:rPr>
          <w:b/>
          <w:sz w:val="40"/>
        </w:rPr>
        <w:t>ANALYSING PATTERNS IN LOAN</w:t>
      </w:r>
      <w:r>
        <w:rPr>
          <w:b/>
          <w:spacing w:val="-17"/>
          <w:sz w:val="40"/>
        </w:rPr>
        <w:t xml:space="preserve"> </w:t>
      </w:r>
      <w:r>
        <w:rPr>
          <w:b/>
          <w:sz w:val="40"/>
        </w:rPr>
        <w:t>DATA</w:t>
      </w:r>
      <w:r>
        <w:rPr>
          <w:b/>
          <w:spacing w:val="-14"/>
          <w:sz w:val="40"/>
        </w:rPr>
        <w:t xml:space="preserve"> </w:t>
      </w:r>
      <w:r>
        <w:rPr>
          <w:b/>
          <w:sz w:val="40"/>
        </w:rPr>
        <w:t>USING</w:t>
      </w:r>
      <w:r>
        <w:rPr>
          <w:b/>
          <w:spacing w:val="-15"/>
          <w:sz w:val="40"/>
        </w:rPr>
        <w:t xml:space="preserve"> </w:t>
      </w:r>
      <w:r>
        <w:rPr>
          <w:b/>
          <w:sz w:val="40"/>
        </w:rPr>
        <w:t xml:space="preserve">LOGISTIC </w:t>
      </w:r>
      <w:r>
        <w:rPr>
          <w:b/>
          <w:spacing w:val="-2"/>
          <w:sz w:val="40"/>
        </w:rPr>
        <w:t>REGRESSION</w:t>
      </w:r>
    </w:p>
    <w:p w14:paraId="03F8E0C3">
      <w:pPr>
        <w:pStyle w:val="7"/>
        <w:rPr>
          <w:b/>
        </w:rPr>
      </w:pPr>
    </w:p>
    <w:p w14:paraId="7307E0B6">
      <w:pPr>
        <w:pStyle w:val="7"/>
        <w:rPr>
          <w:b/>
        </w:rPr>
      </w:pPr>
    </w:p>
    <w:p w14:paraId="1A6CC4D2">
      <w:pPr>
        <w:pStyle w:val="7"/>
        <w:rPr>
          <w:b/>
        </w:rPr>
      </w:pPr>
    </w:p>
    <w:p w14:paraId="09C58AB0">
      <w:pPr>
        <w:pStyle w:val="7"/>
        <w:spacing w:before="38"/>
        <w:rPr>
          <w:b/>
        </w:rPr>
      </w:pPr>
    </w:p>
    <w:p w14:paraId="7E51786E">
      <w:pPr>
        <w:pStyle w:val="3"/>
        <w:ind w:right="316"/>
      </w:pPr>
      <w:r>
        <w:t>A</w:t>
      </w:r>
      <w:r>
        <w:rPr>
          <w:spacing w:val="-10"/>
        </w:rPr>
        <w:t xml:space="preserve"> </w:t>
      </w:r>
      <w:r>
        <w:t>PROJECT</w:t>
      </w:r>
      <w:r>
        <w:rPr>
          <w:spacing w:val="-11"/>
        </w:rPr>
        <w:t xml:space="preserve"> </w:t>
      </w:r>
      <w:r>
        <w:rPr>
          <w:spacing w:val="-2"/>
        </w:rPr>
        <w:t>REPORT</w:t>
      </w:r>
    </w:p>
    <w:p w14:paraId="62E8AFD2">
      <w:pPr>
        <w:pStyle w:val="7"/>
        <w:spacing w:before="91"/>
        <w:rPr>
          <w:b/>
        </w:rPr>
      </w:pPr>
    </w:p>
    <w:p w14:paraId="6F0F24EF">
      <w:pPr>
        <w:spacing w:before="0"/>
        <w:ind w:left="0" w:right="345" w:firstLine="0"/>
        <w:jc w:val="center"/>
        <w:rPr>
          <w:b/>
          <w:i/>
          <w:sz w:val="28"/>
        </w:rPr>
      </w:pPr>
      <w:r>
        <w:rPr>
          <w:b/>
          <w:i/>
          <w:spacing w:val="-2"/>
          <w:sz w:val="28"/>
        </w:rPr>
        <w:t>Submitted</w:t>
      </w:r>
      <w:r>
        <w:rPr>
          <w:b/>
          <w:i/>
          <w:spacing w:val="-4"/>
          <w:sz w:val="28"/>
        </w:rPr>
        <w:t xml:space="preserve"> </w:t>
      </w:r>
      <w:r>
        <w:rPr>
          <w:b/>
          <w:i/>
          <w:spacing w:val="-5"/>
          <w:sz w:val="28"/>
        </w:rPr>
        <w:t>by</w:t>
      </w:r>
    </w:p>
    <w:p w14:paraId="09207403">
      <w:pPr>
        <w:pStyle w:val="7"/>
        <w:spacing w:before="28"/>
        <w:rPr>
          <w:b/>
          <w:i/>
        </w:rPr>
      </w:pPr>
    </w:p>
    <w:p w14:paraId="48156029">
      <w:pPr>
        <w:pStyle w:val="3"/>
        <w:ind w:right="312"/>
      </w:pPr>
      <w:r>
        <w:t>SATHIYASEELAN</w:t>
      </w:r>
      <w:r>
        <w:rPr>
          <w:spacing w:val="-11"/>
        </w:rPr>
        <w:t xml:space="preserve"> </w:t>
      </w:r>
      <w:r>
        <w:rPr>
          <w:spacing w:val="-2"/>
        </w:rPr>
        <w:t>A(2303811724321099)</w:t>
      </w:r>
    </w:p>
    <w:p w14:paraId="14E15605">
      <w:pPr>
        <w:pStyle w:val="7"/>
        <w:rPr>
          <w:b/>
        </w:rPr>
      </w:pPr>
    </w:p>
    <w:p w14:paraId="4B7C8BAF">
      <w:pPr>
        <w:pStyle w:val="7"/>
        <w:rPr>
          <w:b/>
        </w:rPr>
      </w:pPr>
    </w:p>
    <w:p w14:paraId="46C51166">
      <w:pPr>
        <w:pStyle w:val="7"/>
        <w:rPr>
          <w:b/>
        </w:rPr>
      </w:pPr>
    </w:p>
    <w:p w14:paraId="0E256A4D">
      <w:pPr>
        <w:pStyle w:val="7"/>
        <w:spacing w:before="276"/>
        <w:rPr>
          <w:b/>
        </w:rPr>
      </w:pPr>
    </w:p>
    <w:p w14:paraId="60C87F4D">
      <w:pPr>
        <w:spacing w:before="0"/>
        <w:ind w:left="0" w:right="248" w:firstLine="0"/>
        <w:jc w:val="center"/>
        <w:rPr>
          <w:b/>
          <w:i/>
          <w:sz w:val="28"/>
        </w:rPr>
      </w:pPr>
      <w:r>
        <w:rPr>
          <w:b/>
          <w:i/>
          <w:sz w:val="28"/>
        </w:rPr>
        <w:t>in</w:t>
      </w:r>
      <w:r>
        <w:rPr>
          <w:b/>
          <w:i/>
          <w:spacing w:val="-11"/>
          <w:sz w:val="28"/>
        </w:rPr>
        <w:t xml:space="preserve"> </w:t>
      </w:r>
      <w:r>
        <w:rPr>
          <w:b/>
          <w:i/>
          <w:sz w:val="28"/>
        </w:rPr>
        <w:t>partial</w:t>
      </w:r>
      <w:r>
        <w:rPr>
          <w:b/>
          <w:i/>
          <w:spacing w:val="-12"/>
          <w:sz w:val="28"/>
        </w:rPr>
        <w:t xml:space="preserve"> </w:t>
      </w:r>
      <w:r>
        <w:rPr>
          <w:b/>
          <w:i/>
          <w:sz w:val="28"/>
        </w:rPr>
        <w:t>fulfillment</w:t>
      </w:r>
      <w:r>
        <w:rPr>
          <w:b/>
          <w:i/>
          <w:spacing w:val="-5"/>
          <w:sz w:val="28"/>
        </w:rPr>
        <w:t xml:space="preserve"> </w:t>
      </w:r>
      <w:r>
        <w:rPr>
          <w:b/>
          <w:i/>
          <w:sz w:val="28"/>
        </w:rPr>
        <w:t>of</w:t>
      </w:r>
      <w:r>
        <w:rPr>
          <w:b/>
          <w:i/>
          <w:spacing w:val="-11"/>
          <w:sz w:val="28"/>
        </w:rPr>
        <w:t xml:space="preserve"> </w:t>
      </w:r>
      <w:r>
        <w:rPr>
          <w:b/>
          <w:i/>
          <w:sz w:val="28"/>
        </w:rPr>
        <w:t>requirements</w:t>
      </w:r>
      <w:r>
        <w:rPr>
          <w:b/>
          <w:i/>
          <w:spacing w:val="-7"/>
          <w:sz w:val="28"/>
        </w:rPr>
        <w:t xml:space="preserve"> </w:t>
      </w:r>
      <w:r>
        <w:rPr>
          <w:b/>
          <w:i/>
          <w:sz w:val="28"/>
        </w:rPr>
        <w:t>for</w:t>
      </w:r>
      <w:r>
        <w:rPr>
          <w:b/>
          <w:i/>
          <w:spacing w:val="-8"/>
          <w:sz w:val="28"/>
        </w:rPr>
        <w:t xml:space="preserve"> </w:t>
      </w:r>
      <w:r>
        <w:rPr>
          <w:b/>
          <w:i/>
          <w:sz w:val="28"/>
        </w:rPr>
        <w:t>the</w:t>
      </w:r>
      <w:r>
        <w:rPr>
          <w:b/>
          <w:i/>
          <w:spacing w:val="-9"/>
          <w:sz w:val="28"/>
        </w:rPr>
        <w:t xml:space="preserve"> </w:t>
      </w:r>
      <w:r>
        <w:rPr>
          <w:b/>
          <w:i/>
          <w:sz w:val="28"/>
        </w:rPr>
        <w:t>award</w:t>
      </w:r>
      <w:r>
        <w:rPr>
          <w:b/>
          <w:i/>
          <w:spacing w:val="-10"/>
          <w:sz w:val="28"/>
        </w:rPr>
        <w:t xml:space="preserve"> </w:t>
      </w:r>
      <w:r>
        <w:rPr>
          <w:b/>
          <w:i/>
          <w:sz w:val="28"/>
        </w:rPr>
        <w:t>of</w:t>
      </w:r>
      <w:r>
        <w:rPr>
          <w:b/>
          <w:i/>
          <w:spacing w:val="-11"/>
          <w:sz w:val="28"/>
        </w:rPr>
        <w:t xml:space="preserve"> </w:t>
      </w:r>
      <w:r>
        <w:rPr>
          <w:b/>
          <w:i/>
          <w:sz w:val="28"/>
        </w:rPr>
        <w:t>the</w:t>
      </w:r>
      <w:r>
        <w:rPr>
          <w:b/>
          <w:i/>
          <w:spacing w:val="-4"/>
          <w:sz w:val="28"/>
        </w:rPr>
        <w:t xml:space="preserve"> </w:t>
      </w:r>
      <w:r>
        <w:rPr>
          <w:b/>
          <w:i/>
          <w:spacing w:val="-2"/>
          <w:sz w:val="28"/>
        </w:rPr>
        <w:t>course</w:t>
      </w:r>
    </w:p>
    <w:p w14:paraId="06322844">
      <w:pPr>
        <w:spacing w:before="178"/>
        <w:ind w:left="111" w:right="345" w:firstLine="0"/>
        <w:jc w:val="center"/>
        <w:rPr>
          <w:b/>
          <w:sz w:val="32"/>
        </w:rPr>
      </w:pPr>
      <w:r>
        <w:rPr>
          <w:b/>
          <w:sz w:val="32"/>
        </w:rPr>
        <w:t>AGI1252</w:t>
      </w:r>
      <w:r>
        <w:rPr>
          <w:b/>
          <w:spacing w:val="-18"/>
          <w:sz w:val="32"/>
        </w:rPr>
        <w:t xml:space="preserve"> </w:t>
      </w:r>
      <w:r>
        <w:rPr>
          <w:b/>
          <w:sz w:val="32"/>
        </w:rPr>
        <w:t>-</w:t>
      </w:r>
      <w:r>
        <w:rPr>
          <w:b/>
          <w:spacing w:val="-9"/>
          <w:sz w:val="32"/>
        </w:rPr>
        <w:t xml:space="preserve"> </w:t>
      </w:r>
      <w:r>
        <w:rPr>
          <w:b/>
          <w:sz w:val="32"/>
        </w:rPr>
        <w:t>FUNDAMENTALS</w:t>
      </w:r>
      <w:r>
        <w:rPr>
          <w:b/>
          <w:spacing w:val="-16"/>
          <w:sz w:val="32"/>
        </w:rPr>
        <w:t xml:space="preserve"> </w:t>
      </w:r>
      <w:r>
        <w:rPr>
          <w:b/>
          <w:sz w:val="32"/>
        </w:rPr>
        <w:t>OF</w:t>
      </w:r>
      <w:r>
        <w:rPr>
          <w:b/>
          <w:spacing w:val="-7"/>
          <w:sz w:val="32"/>
        </w:rPr>
        <w:t xml:space="preserve"> </w:t>
      </w:r>
      <w:r>
        <w:rPr>
          <w:b/>
          <w:sz w:val="32"/>
        </w:rPr>
        <w:t>DATA</w:t>
      </w:r>
      <w:r>
        <w:rPr>
          <w:b/>
          <w:spacing w:val="-16"/>
          <w:sz w:val="32"/>
        </w:rPr>
        <w:t xml:space="preserve"> </w:t>
      </w:r>
      <w:r>
        <w:rPr>
          <w:b/>
          <w:sz w:val="32"/>
        </w:rPr>
        <w:t>SCIENCE</w:t>
      </w:r>
      <w:r>
        <w:rPr>
          <w:b/>
          <w:spacing w:val="-10"/>
          <w:sz w:val="32"/>
        </w:rPr>
        <w:t xml:space="preserve"> </w:t>
      </w:r>
      <w:r>
        <w:rPr>
          <w:b/>
          <w:sz w:val="32"/>
        </w:rPr>
        <w:t>USING</w:t>
      </w:r>
      <w:r>
        <w:rPr>
          <w:b/>
          <w:spacing w:val="-8"/>
          <w:sz w:val="32"/>
        </w:rPr>
        <w:t xml:space="preserve"> </w:t>
      </w:r>
      <w:r>
        <w:rPr>
          <w:b/>
          <w:spacing w:val="-10"/>
          <w:sz w:val="32"/>
        </w:rPr>
        <w:t>R</w:t>
      </w:r>
    </w:p>
    <w:p w14:paraId="3A8E405B">
      <w:pPr>
        <w:pStyle w:val="7"/>
        <w:spacing w:before="70"/>
        <w:rPr>
          <w:b/>
          <w:sz w:val="32"/>
        </w:rPr>
      </w:pPr>
    </w:p>
    <w:p w14:paraId="0A1484E0">
      <w:pPr>
        <w:spacing w:before="0"/>
        <w:ind w:left="-1" w:right="241" w:firstLine="0"/>
        <w:jc w:val="center"/>
        <w:rPr>
          <w:b/>
          <w:i/>
          <w:sz w:val="28"/>
        </w:rPr>
      </w:pPr>
      <w:r>
        <w:rPr>
          <w:b/>
          <w:i/>
          <w:spacing w:val="-5"/>
          <w:sz w:val="28"/>
        </w:rPr>
        <w:t>in</w:t>
      </w:r>
    </w:p>
    <w:p w14:paraId="710EF837">
      <w:pPr>
        <w:pStyle w:val="7"/>
        <w:spacing w:before="86"/>
        <w:rPr>
          <w:b/>
          <w:i/>
        </w:rPr>
      </w:pPr>
    </w:p>
    <w:p w14:paraId="14356E63">
      <w:pPr>
        <w:pStyle w:val="3"/>
      </w:pPr>
      <w:r>
        <w:t>ARTIFICIAL</w:t>
      </w:r>
      <w:r>
        <w:rPr>
          <w:spacing w:val="-18"/>
        </w:rPr>
        <w:t xml:space="preserve"> </w:t>
      </w:r>
      <w:r>
        <w:t>INTELLIGENCE</w:t>
      </w:r>
      <w:r>
        <w:rPr>
          <w:spacing w:val="-23"/>
        </w:rPr>
        <w:t xml:space="preserve"> </w:t>
      </w:r>
      <w:r>
        <w:t>AND</w:t>
      </w:r>
      <w:r>
        <w:rPr>
          <w:spacing w:val="-17"/>
        </w:rPr>
        <w:t xml:space="preserve"> </w:t>
      </w:r>
      <w:r>
        <w:t>DATA</w:t>
      </w:r>
      <w:r>
        <w:rPr>
          <w:spacing w:val="-14"/>
        </w:rPr>
        <w:t xml:space="preserve"> </w:t>
      </w:r>
      <w:r>
        <w:rPr>
          <w:spacing w:val="-2"/>
        </w:rPr>
        <w:t>SCIENCE</w:t>
      </w:r>
    </w:p>
    <w:p w14:paraId="09175228">
      <w:pPr>
        <w:pStyle w:val="7"/>
        <w:rPr>
          <w:b/>
        </w:rPr>
      </w:pPr>
    </w:p>
    <w:p w14:paraId="5750923E">
      <w:pPr>
        <w:pStyle w:val="7"/>
        <w:rPr>
          <w:b/>
        </w:rPr>
      </w:pPr>
    </w:p>
    <w:p w14:paraId="1145EDC3">
      <w:pPr>
        <w:pStyle w:val="7"/>
        <w:spacing w:before="212"/>
        <w:rPr>
          <w:b/>
        </w:rPr>
      </w:pPr>
    </w:p>
    <w:p w14:paraId="2603186C">
      <w:pPr>
        <w:spacing w:before="0"/>
        <w:ind w:left="1098" w:right="0" w:firstLine="0"/>
        <w:jc w:val="left"/>
        <w:rPr>
          <w:b/>
          <w:sz w:val="32"/>
        </w:rPr>
      </w:pPr>
      <w:r>
        <w:rPr>
          <w:b/>
          <w:sz w:val="32"/>
        </w:rPr>
        <w:t>K.</w:t>
      </w:r>
      <w:r>
        <w:rPr>
          <w:b/>
          <w:spacing w:val="-17"/>
          <w:sz w:val="32"/>
        </w:rPr>
        <w:t xml:space="preserve"> </w:t>
      </w:r>
      <w:r>
        <w:rPr>
          <w:b/>
          <w:sz w:val="32"/>
        </w:rPr>
        <w:t>RAMAKRISHNAN</w:t>
      </w:r>
      <w:r>
        <w:rPr>
          <w:b/>
          <w:spacing w:val="-18"/>
          <w:sz w:val="32"/>
        </w:rPr>
        <w:t xml:space="preserve"> </w:t>
      </w:r>
      <w:r>
        <w:rPr>
          <w:b/>
          <w:sz w:val="32"/>
        </w:rPr>
        <w:t>COLLEGE</w:t>
      </w:r>
      <w:r>
        <w:rPr>
          <w:b/>
          <w:spacing w:val="-21"/>
          <w:sz w:val="32"/>
        </w:rPr>
        <w:t xml:space="preserve"> </w:t>
      </w:r>
      <w:r>
        <w:rPr>
          <w:b/>
          <w:sz w:val="32"/>
        </w:rPr>
        <w:t>OF</w:t>
      </w:r>
      <w:r>
        <w:rPr>
          <w:b/>
          <w:spacing w:val="-7"/>
          <w:sz w:val="32"/>
        </w:rPr>
        <w:t xml:space="preserve"> </w:t>
      </w:r>
      <w:r>
        <w:rPr>
          <w:b/>
          <w:spacing w:val="-2"/>
          <w:sz w:val="32"/>
        </w:rPr>
        <w:t>TECHNOLOGY</w:t>
      </w:r>
    </w:p>
    <w:p w14:paraId="0EE19BDF">
      <w:pPr>
        <w:spacing w:before="75"/>
        <w:ind w:left="0" w:right="138" w:firstLine="0"/>
        <w:jc w:val="center"/>
        <w:rPr>
          <w:sz w:val="18"/>
        </w:rPr>
      </w:pPr>
      <w:r>
        <w:rPr>
          <w:sz w:val="18"/>
        </w:rPr>
        <w:t>(An</w:t>
      </w:r>
      <w:r>
        <w:rPr>
          <w:spacing w:val="-11"/>
          <w:sz w:val="18"/>
        </w:rPr>
        <w:t xml:space="preserve"> </w:t>
      </w:r>
      <w:r>
        <w:rPr>
          <w:sz w:val="18"/>
        </w:rPr>
        <w:t>Autonomous</w:t>
      </w:r>
      <w:r>
        <w:rPr>
          <w:spacing w:val="6"/>
          <w:sz w:val="18"/>
        </w:rPr>
        <w:t xml:space="preserve"> </w:t>
      </w:r>
      <w:r>
        <w:rPr>
          <w:sz w:val="18"/>
        </w:rPr>
        <w:t>Institution,</w:t>
      </w:r>
      <w:r>
        <w:rPr>
          <w:spacing w:val="-12"/>
          <w:sz w:val="18"/>
        </w:rPr>
        <w:t xml:space="preserve"> </w:t>
      </w:r>
      <w:r>
        <w:rPr>
          <w:sz w:val="18"/>
        </w:rPr>
        <w:t>affiliated</w:t>
      </w:r>
      <w:r>
        <w:rPr>
          <w:spacing w:val="-15"/>
          <w:sz w:val="18"/>
        </w:rPr>
        <w:t xml:space="preserve"> </w:t>
      </w:r>
      <w:r>
        <w:rPr>
          <w:sz w:val="18"/>
        </w:rPr>
        <w:t>to</w:t>
      </w:r>
      <w:r>
        <w:rPr>
          <w:spacing w:val="-8"/>
          <w:sz w:val="18"/>
        </w:rPr>
        <w:t xml:space="preserve"> </w:t>
      </w:r>
      <w:r>
        <w:rPr>
          <w:sz w:val="18"/>
        </w:rPr>
        <w:t>Anna</w:t>
      </w:r>
      <w:r>
        <w:rPr>
          <w:spacing w:val="-4"/>
          <w:sz w:val="18"/>
        </w:rPr>
        <w:t xml:space="preserve"> </w:t>
      </w:r>
      <w:r>
        <w:rPr>
          <w:sz w:val="18"/>
        </w:rPr>
        <w:t>University</w:t>
      </w:r>
      <w:r>
        <w:rPr>
          <w:spacing w:val="-15"/>
          <w:sz w:val="18"/>
        </w:rPr>
        <w:t xml:space="preserve"> </w:t>
      </w:r>
      <w:r>
        <w:rPr>
          <w:sz w:val="18"/>
        </w:rPr>
        <w:t>Chennai</w:t>
      </w:r>
      <w:r>
        <w:rPr>
          <w:spacing w:val="-14"/>
          <w:sz w:val="18"/>
        </w:rPr>
        <w:t xml:space="preserve"> </w:t>
      </w:r>
      <w:r>
        <w:rPr>
          <w:sz w:val="18"/>
        </w:rPr>
        <w:t>and</w:t>
      </w:r>
      <w:r>
        <w:rPr>
          <w:spacing w:val="-9"/>
          <w:sz w:val="18"/>
        </w:rPr>
        <w:t xml:space="preserve"> </w:t>
      </w:r>
      <w:r>
        <w:rPr>
          <w:sz w:val="18"/>
        </w:rPr>
        <w:t>Approved by</w:t>
      </w:r>
      <w:r>
        <w:rPr>
          <w:spacing w:val="-9"/>
          <w:sz w:val="18"/>
        </w:rPr>
        <w:t xml:space="preserve"> </w:t>
      </w:r>
      <w:r>
        <w:rPr>
          <w:sz w:val="18"/>
        </w:rPr>
        <w:t>AICTE,</w:t>
      </w:r>
      <w:r>
        <w:rPr>
          <w:spacing w:val="3"/>
          <w:sz w:val="18"/>
        </w:rPr>
        <w:t xml:space="preserve"> </w:t>
      </w:r>
      <w:r>
        <w:rPr>
          <w:sz w:val="18"/>
        </w:rPr>
        <w:t>New</w:t>
      </w:r>
      <w:r>
        <w:rPr>
          <w:spacing w:val="-10"/>
          <w:sz w:val="18"/>
        </w:rPr>
        <w:t xml:space="preserve"> </w:t>
      </w:r>
      <w:r>
        <w:rPr>
          <w:spacing w:val="-2"/>
          <w:sz w:val="18"/>
        </w:rPr>
        <w:t>Delhi)</w:t>
      </w:r>
    </w:p>
    <w:p w14:paraId="209F64B2">
      <w:pPr>
        <w:pStyle w:val="7"/>
        <w:spacing w:before="102"/>
        <w:rPr>
          <w:sz w:val="18"/>
        </w:rPr>
      </w:pPr>
    </w:p>
    <w:p w14:paraId="59DCF894">
      <w:pPr>
        <w:spacing w:before="0"/>
        <w:ind w:left="215" w:right="345" w:firstLine="0"/>
        <w:jc w:val="center"/>
        <w:rPr>
          <w:b/>
          <w:sz w:val="30"/>
        </w:rPr>
      </w:pPr>
      <w:r>
        <w:rPr>
          <w:b/>
          <w:sz w:val="30"/>
        </w:rPr>
        <w:t>SAMAYAPURAM</w:t>
      </w:r>
      <w:r>
        <w:rPr>
          <w:b/>
          <w:spacing w:val="-21"/>
          <w:sz w:val="30"/>
        </w:rPr>
        <w:t xml:space="preserve"> </w:t>
      </w:r>
      <w:r>
        <w:rPr>
          <w:b/>
          <w:sz w:val="30"/>
        </w:rPr>
        <w:t>–</w:t>
      </w:r>
      <w:r>
        <w:rPr>
          <w:b/>
          <w:spacing w:val="-16"/>
          <w:sz w:val="30"/>
        </w:rPr>
        <w:t xml:space="preserve"> </w:t>
      </w:r>
      <w:r>
        <w:rPr>
          <w:b/>
          <w:sz w:val="30"/>
        </w:rPr>
        <w:t>621</w:t>
      </w:r>
      <w:r>
        <w:rPr>
          <w:b/>
          <w:spacing w:val="-18"/>
          <w:sz w:val="30"/>
        </w:rPr>
        <w:t xml:space="preserve"> </w:t>
      </w:r>
      <w:r>
        <w:rPr>
          <w:b/>
          <w:spacing w:val="-5"/>
          <w:sz w:val="30"/>
        </w:rPr>
        <w:t>112</w:t>
      </w:r>
    </w:p>
    <w:p w14:paraId="1D1B895D">
      <w:pPr>
        <w:pStyle w:val="7"/>
        <w:rPr>
          <w:b/>
          <w:sz w:val="30"/>
        </w:rPr>
      </w:pPr>
    </w:p>
    <w:p w14:paraId="53A35FAB">
      <w:pPr>
        <w:pStyle w:val="7"/>
        <w:spacing w:before="21"/>
        <w:rPr>
          <w:b/>
          <w:sz w:val="30"/>
        </w:rPr>
      </w:pPr>
    </w:p>
    <w:p w14:paraId="4FB3C29F">
      <w:pPr>
        <w:spacing w:before="1"/>
        <w:ind w:left="210" w:right="345" w:firstLine="0"/>
        <w:jc w:val="center"/>
        <w:rPr>
          <w:b/>
          <w:sz w:val="28"/>
        </w:rPr>
      </w:pPr>
      <w:r>
        <w:rPr>
          <w:b/>
          <w:sz w:val="28"/>
        </w:rPr>
        <w:t>J</w:t>
      </w:r>
      <w:r>
        <w:rPr>
          <w:b/>
          <w:sz w:val="26"/>
        </w:rPr>
        <w:t>UNE</w:t>
      </w:r>
      <w:r>
        <w:rPr>
          <w:b/>
          <w:sz w:val="28"/>
        </w:rPr>
        <w:t>-</w:t>
      </w:r>
      <w:r>
        <w:rPr>
          <w:b/>
          <w:spacing w:val="-14"/>
          <w:sz w:val="28"/>
        </w:rPr>
        <w:t xml:space="preserve"> </w:t>
      </w:r>
      <w:r>
        <w:rPr>
          <w:b/>
          <w:spacing w:val="-4"/>
          <w:sz w:val="28"/>
        </w:rPr>
        <w:t>2025</w:t>
      </w:r>
    </w:p>
    <w:p w14:paraId="4F985401">
      <w:pPr>
        <w:spacing w:after="0"/>
        <w:jc w:val="center"/>
        <w:rPr>
          <w:b/>
          <w:sz w:val="28"/>
        </w:rPr>
        <w:sectPr>
          <w:footerReference r:id="rId5" w:type="default"/>
          <w:type w:val="continuous"/>
          <w:pgSz w:w="11900" w:h="16840"/>
          <w:pgMar w:top="1360" w:right="850" w:bottom="960" w:left="992" w:header="0" w:footer="771" w:gutter="0"/>
          <w:pgNumType w:start="1"/>
          <w:cols w:space="720" w:num="1"/>
        </w:sectPr>
      </w:pPr>
    </w:p>
    <w:p w14:paraId="47DC1F40">
      <w:pPr>
        <w:spacing w:before="83" w:line="235" w:lineRule="auto"/>
        <w:ind w:left="3672" w:right="0" w:hanging="2574"/>
        <w:jc w:val="left"/>
        <w:rPr>
          <w:b/>
          <w:sz w:val="32"/>
        </w:rPr>
      </w:pPr>
      <w:r>
        <w:rPr>
          <w:b/>
          <w:sz w:val="32"/>
        </w:rPr>
        <w:t>K.</w:t>
      </w:r>
      <w:r>
        <w:rPr>
          <w:b/>
          <w:spacing w:val="-19"/>
          <w:sz w:val="32"/>
        </w:rPr>
        <w:t xml:space="preserve"> </w:t>
      </w:r>
      <w:r>
        <w:rPr>
          <w:b/>
          <w:sz w:val="32"/>
        </w:rPr>
        <w:t>RAMAKRISHNAN</w:t>
      </w:r>
      <w:r>
        <w:rPr>
          <w:b/>
          <w:spacing w:val="-20"/>
          <w:sz w:val="32"/>
        </w:rPr>
        <w:t xml:space="preserve"> </w:t>
      </w:r>
      <w:r>
        <w:rPr>
          <w:b/>
          <w:sz w:val="32"/>
        </w:rPr>
        <w:t>COLLEGE</w:t>
      </w:r>
      <w:r>
        <w:rPr>
          <w:b/>
          <w:spacing w:val="-21"/>
          <w:sz w:val="32"/>
        </w:rPr>
        <w:t xml:space="preserve"> </w:t>
      </w:r>
      <w:r>
        <w:rPr>
          <w:b/>
          <w:sz w:val="32"/>
        </w:rPr>
        <w:t>OF</w:t>
      </w:r>
      <w:r>
        <w:rPr>
          <w:b/>
          <w:spacing w:val="-9"/>
          <w:sz w:val="32"/>
        </w:rPr>
        <w:t xml:space="preserve"> </w:t>
      </w:r>
      <w:r>
        <w:rPr>
          <w:b/>
          <w:sz w:val="32"/>
        </w:rPr>
        <w:t xml:space="preserve">TECHNOLOGY </w:t>
      </w:r>
      <w:r>
        <w:rPr>
          <w:b/>
          <w:spacing w:val="-2"/>
          <w:sz w:val="32"/>
        </w:rPr>
        <w:t>(AUTONOMOUS)</w:t>
      </w:r>
    </w:p>
    <w:p w14:paraId="3FE694F8">
      <w:pPr>
        <w:spacing w:before="179"/>
        <w:ind w:left="-1" w:right="120" w:firstLine="0"/>
        <w:jc w:val="center"/>
        <w:rPr>
          <w:b/>
          <w:sz w:val="24"/>
        </w:rPr>
      </w:pPr>
      <w:r>
        <w:rPr>
          <w:b/>
          <w:sz w:val="24"/>
        </w:rPr>
        <w:t>SAMAYAPURAM</w:t>
      </w:r>
      <w:r>
        <w:rPr>
          <w:b/>
          <w:spacing w:val="-15"/>
          <w:sz w:val="24"/>
        </w:rPr>
        <w:t xml:space="preserve"> </w:t>
      </w:r>
      <w:r>
        <w:rPr>
          <w:b/>
          <w:sz w:val="24"/>
        </w:rPr>
        <w:t>–</w:t>
      </w:r>
      <w:r>
        <w:rPr>
          <w:b/>
          <w:spacing w:val="-4"/>
          <w:sz w:val="24"/>
        </w:rPr>
        <w:t xml:space="preserve"> </w:t>
      </w:r>
      <w:r>
        <w:rPr>
          <w:b/>
          <w:sz w:val="24"/>
        </w:rPr>
        <w:t>621</w:t>
      </w:r>
      <w:r>
        <w:rPr>
          <w:b/>
          <w:spacing w:val="-3"/>
          <w:sz w:val="24"/>
        </w:rPr>
        <w:t xml:space="preserve"> </w:t>
      </w:r>
      <w:r>
        <w:rPr>
          <w:b/>
          <w:spacing w:val="-5"/>
          <w:sz w:val="24"/>
        </w:rPr>
        <w:t>112</w:t>
      </w:r>
    </w:p>
    <w:p w14:paraId="6FBC6429">
      <w:pPr>
        <w:pStyle w:val="7"/>
        <w:spacing w:before="164"/>
        <w:rPr>
          <w:b/>
          <w:sz w:val="24"/>
        </w:rPr>
      </w:pPr>
    </w:p>
    <w:p w14:paraId="7DC15B6A">
      <w:pPr>
        <w:spacing w:before="0"/>
        <w:ind w:left="164" w:right="0" w:firstLine="0"/>
        <w:jc w:val="center"/>
        <w:rPr>
          <w:b/>
          <w:sz w:val="30"/>
        </w:rPr>
      </w:pPr>
      <w:r>
        <w:rPr>
          <w:b/>
          <w:spacing w:val="-2"/>
          <w:sz w:val="30"/>
        </w:rPr>
        <w:t>BONAFIDE</w:t>
      </w:r>
      <w:r>
        <w:rPr>
          <w:b/>
          <w:spacing w:val="-6"/>
          <w:sz w:val="30"/>
        </w:rPr>
        <w:t xml:space="preserve"> </w:t>
      </w:r>
      <w:r>
        <w:rPr>
          <w:b/>
          <w:spacing w:val="-2"/>
          <w:sz w:val="30"/>
        </w:rPr>
        <w:t>CERTIFICATE</w:t>
      </w:r>
    </w:p>
    <w:p w14:paraId="1F4A6055">
      <w:pPr>
        <w:pStyle w:val="7"/>
        <w:spacing w:before="141"/>
        <w:rPr>
          <w:b/>
          <w:sz w:val="30"/>
        </w:rPr>
      </w:pPr>
    </w:p>
    <w:p w14:paraId="4F4DBD27">
      <w:pPr>
        <w:spacing w:before="0" w:line="362" w:lineRule="auto"/>
        <w:ind w:left="590" w:right="558" w:firstLine="580"/>
        <w:jc w:val="both"/>
        <w:rPr>
          <w:sz w:val="28"/>
        </w:rPr>
      </w:pPr>
      <w:r>
        <w:rPr>
          <w:sz w:val="28"/>
        </w:rPr>
        <w:t xml:space="preserve">Certified that this project report on </w:t>
      </w:r>
      <w:r>
        <w:rPr>
          <w:b/>
          <w:sz w:val="28"/>
        </w:rPr>
        <w:t xml:space="preserve">“ANALYSING </w:t>
      </w:r>
      <w:r>
        <w:rPr>
          <w:rFonts w:hint="default"/>
          <w:b/>
          <w:sz w:val="28"/>
          <w:lang w:val="en-IN"/>
        </w:rPr>
        <w:t>PATTERN LOAN</w:t>
      </w:r>
      <w:r>
        <w:rPr>
          <w:b/>
          <w:sz w:val="28"/>
        </w:rPr>
        <w:t xml:space="preserve"> </w:t>
      </w:r>
      <w:r>
        <w:rPr>
          <w:rFonts w:hint="default"/>
          <w:b/>
          <w:sz w:val="28"/>
          <w:lang w:val="en-IN"/>
        </w:rPr>
        <w:t>DATA</w:t>
      </w:r>
      <w:r>
        <w:rPr>
          <w:b/>
          <w:sz w:val="28"/>
        </w:rPr>
        <w:t xml:space="preserve"> </w:t>
      </w:r>
      <w:r>
        <w:rPr>
          <w:rFonts w:hint="default"/>
          <w:b/>
          <w:sz w:val="28"/>
          <w:lang w:val="en-IN"/>
        </w:rPr>
        <w:t>USING LOGISTIC REGRESSION</w:t>
      </w:r>
      <w:r>
        <w:rPr>
          <w:b/>
          <w:sz w:val="28"/>
        </w:rPr>
        <w:t xml:space="preserve">” </w:t>
      </w:r>
      <w:r>
        <w:rPr>
          <w:sz w:val="28"/>
        </w:rPr>
        <w:t xml:space="preserve">is the bonafide work of </w:t>
      </w:r>
      <w:r>
        <w:rPr>
          <w:rFonts w:hint="default"/>
          <w:b/>
          <w:sz w:val="28"/>
          <w:lang w:val="en-IN"/>
        </w:rPr>
        <w:t>SATHIYASEELAN A</w:t>
      </w:r>
      <w:r>
        <w:rPr>
          <w:b/>
          <w:sz w:val="28"/>
        </w:rPr>
        <w:t>(23038117243210</w:t>
      </w:r>
      <w:r>
        <w:rPr>
          <w:rFonts w:hint="default"/>
          <w:b/>
          <w:sz w:val="28"/>
          <w:lang w:val="en-IN"/>
        </w:rPr>
        <w:t>99</w:t>
      </w:r>
      <w:r>
        <w:rPr>
          <w:b/>
          <w:sz w:val="28"/>
        </w:rPr>
        <w:t xml:space="preserve">) </w:t>
      </w:r>
      <w:r>
        <w:rPr>
          <w:sz w:val="28"/>
        </w:rPr>
        <w:t>who carried out the project work during the academic year 2024 -</w:t>
      </w:r>
      <w:r>
        <w:rPr>
          <w:spacing w:val="-5"/>
          <w:sz w:val="28"/>
        </w:rPr>
        <w:t xml:space="preserve"> </w:t>
      </w:r>
      <w:r>
        <w:rPr>
          <w:sz w:val="28"/>
        </w:rPr>
        <w:t>2025 under my supervision.</w:t>
      </w:r>
    </w:p>
    <w:p w14:paraId="37200C53">
      <w:pPr>
        <w:pStyle w:val="7"/>
        <w:rPr>
          <w:sz w:val="20"/>
        </w:rPr>
      </w:pPr>
    </w:p>
    <w:p w14:paraId="21E7BD76">
      <w:pPr>
        <w:pStyle w:val="7"/>
        <w:rPr>
          <w:sz w:val="20"/>
        </w:rPr>
      </w:pPr>
    </w:p>
    <w:p w14:paraId="3A14CCE0">
      <w:pPr>
        <w:pStyle w:val="7"/>
        <w:rPr>
          <w:sz w:val="20"/>
        </w:rPr>
      </w:pPr>
    </w:p>
    <w:p w14:paraId="5594C890">
      <w:pPr>
        <w:pStyle w:val="7"/>
        <w:spacing w:before="19"/>
        <w:rPr>
          <w:sz w:val="20"/>
        </w:rPr>
      </w:pPr>
      <w:r>
        <w:rPr>
          <w:sz w:val="20"/>
        </w:rPr>
        <w:drawing>
          <wp:anchor distT="0" distB="0" distL="0" distR="0" simplePos="0" relativeHeight="251662336" behindDoc="1" locked="0" layoutInCell="1" allowOverlap="1">
            <wp:simplePos x="0" y="0"/>
            <wp:positionH relativeFrom="page">
              <wp:posOffset>701040</wp:posOffset>
            </wp:positionH>
            <wp:positionV relativeFrom="paragraph">
              <wp:posOffset>173355</wp:posOffset>
            </wp:positionV>
            <wp:extent cx="1858645" cy="810260"/>
            <wp:effectExtent l="0" t="0" r="0" b="0"/>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9" cstate="print"/>
                    <a:stretch>
                      <a:fillRect/>
                    </a:stretch>
                  </pic:blipFill>
                  <pic:spPr>
                    <a:xfrm>
                      <a:off x="0" y="0"/>
                      <a:ext cx="1858647" cy="810101"/>
                    </a:xfrm>
                    <a:prstGeom prst="rect">
                      <a:avLst/>
                    </a:prstGeom>
                  </pic:spPr>
                </pic:pic>
              </a:graphicData>
            </a:graphic>
          </wp:anchor>
        </w:drawing>
      </w:r>
      <w:r>
        <w:rPr>
          <w:sz w:val="20"/>
        </w:rPr>
        <w:drawing>
          <wp:anchor distT="0" distB="0" distL="0" distR="0" simplePos="0" relativeHeight="251662336" behindDoc="1" locked="0" layoutInCell="1" allowOverlap="1">
            <wp:simplePos x="0" y="0"/>
            <wp:positionH relativeFrom="page">
              <wp:posOffset>4284980</wp:posOffset>
            </wp:positionH>
            <wp:positionV relativeFrom="paragraph">
              <wp:posOffset>316865</wp:posOffset>
            </wp:positionV>
            <wp:extent cx="2201545" cy="663575"/>
            <wp:effectExtent l="0" t="0" r="0" b="0"/>
            <wp:wrapTopAndBottom/>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10" cstate="print"/>
                    <a:stretch>
                      <a:fillRect/>
                    </a:stretch>
                  </pic:blipFill>
                  <pic:spPr>
                    <a:xfrm>
                      <a:off x="0" y="0"/>
                      <a:ext cx="2201492" cy="663797"/>
                    </a:xfrm>
                    <a:prstGeom prst="rect">
                      <a:avLst/>
                    </a:prstGeom>
                  </pic:spPr>
                </pic:pic>
              </a:graphicData>
            </a:graphic>
          </wp:anchor>
        </w:drawing>
      </w:r>
    </w:p>
    <w:p w14:paraId="0018C20F">
      <w:pPr>
        <w:pStyle w:val="7"/>
        <w:spacing w:before="58"/>
        <w:rPr>
          <w:sz w:val="20"/>
        </w:rPr>
      </w:pPr>
    </w:p>
    <w:tbl>
      <w:tblPr>
        <w:tblStyle w:val="6"/>
        <w:tblW w:w="0" w:type="auto"/>
        <w:tblInd w:w="40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797"/>
        <w:gridCol w:w="4797"/>
      </w:tblGrid>
      <w:tr w14:paraId="006E55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162" w:hRule="atLeast"/>
        </w:trPr>
        <w:tc>
          <w:tcPr>
            <w:tcW w:w="4797" w:type="dxa"/>
          </w:tcPr>
          <w:p w14:paraId="570E795E">
            <w:pPr>
              <w:pStyle w:val="14"/>
              <w:spacing w:line="287" w:lineRule="exact"/>
              <w:ind w:left="50"/>
              <w:rPr>
                <w:b/>
                <w:sz w:val="26"/>
              </w:rPr>
            </w:pPr>
            <w:r>
              <w:rPr>
                <w:b/>
                <w:spacing w:val="-2"/>
                <w:sz w:val="26"/>
              </w:rPr>
              <w:t>SIGNATURE</w:t>
            </w:r>
          </w:p>
          <w:p w14:paraId="4B9AA6DB">
            <w:pPr>
              <w:pStyle w:val="14"/>
              <w:spacing w:before="296" w:line="472" w:lineRule="auto"/>
              <w:ind w:left="50" w:right="881"/>
              <w:rPr>
                <w:sz w:val="26"/>
              </w:rPr>
            </w:pPr>
            <w:r>
              <w:rPr>
                <w:sz w:val="26"/>
              </w:rPr>
              <w:t>Dr.T.</w:t>
            </w:r>
            <w:r>
              <w:rPr>
                <w:spacing w:val="-17"/>
                <w:sz w:val="26"/>
              </w:rPr>
              <w:t xml:space="preserve"> </w:t>
            </w:r>
            <w:r>
              <w:rPr>
                <w:sz w:val="26"/>
              </w:rPr>
              <w:t>AVUDAIAPPAN,</w:t>
            </w:r>
            <w:r>
              <w:rPr>
                <w:spacing w:val="-16"/>
                <w:sz w:val="26"/>
              </w:rPr>
              <w:t xml:space="preserve"> </w:t>
            </w:r>
            <w:r>
              <w:rPr>
                <w:sz w:val="26"/>
              </w:rPr>
              <w:t xml:space="preserve">M.E.,Ph.D., </w:t>
            </w:r>
            <w:r>
              <w:rPr>
                <w:b/>
                <w:sz w:val="26"/>
              </w:rPr>
              <w:t xml:space="preserve">HEAD OF THE DEPARTMENT </w:t>
            </w:r>
            <w:r>
              <w:rPr>
                <w:spacing w:val="-2"/>
                <w:sz w:val="26"/>
              </w:rPr>
              <w:t>PROFESSOR</w:t>
            </w:r>
          </w:p>
          <w:p w14:paraId="45076E97">
            <w:pPr>
              <w:pStyle w:val="14"/>
              <w:spacing w:before="10"/>
              <w:ind w:left="50"/>
              <w:rPr>
                <w:sz w:val="26"/>
              </w:rPr>
            </w:pPr>
            <w:r>
              <w:rPr>
                <w:sz w:val="26"/>
              </w:rPr>
              <w:t>Department</w:t>
            </w:r>
            <w:r>
              <w:rPr>
                <w:spacing w:val="-11"/>
                <w:sz w:val="26"/>
              </w:rPr>
              <w:t xml:space="preserve"> </w:t>
            </w:r>
            <w:r>
              <w:rPr>
                <w:sz w:val="26"/>
              </w:rPr>
              <w:t>of</w:t>
            </w:r>
            <w:r>
              <w:rPr>
                <w:spacing w:val="-17"/>
                <w:sz w:val="26"/>
              </w:rPr>
              <w:t xml:space="preserve"> </w:t>
            </w:r>
            <w:r>
              <w:rPr>
                <w:sz w:val="26"/>
              </w:rPr>
              <w:t>Artificial</w:t>
            </w:r>
            <w:r>
              <w:rPr>
                <w:spacing w:val="-10"/>
                <w:sz w:val="26"/>
              </w:rPr>
              <w:t xml:space="preserve"> </w:t>
            </w:r>
            <w:r>
              <w:rPr>
                <w:spacing w:val="-2"/>
                <w:sz w:val="26"/>
              </w:rPr>
              <w:t>Intelligence</w:t>
            </w:r>
          </w:p>
          <w:p w14:paraId="72949BAC">
            <w:pPr>
              <w:pStyle w:val="14"/>
              <w:spacing w:before="258" w:line="273" w:lineRule="auto"/>
              <w:ind w:left="50" w:right="559"/>
              <w:rPr>
                <w:sz w:val="26"/>
              </w:rPr>
            </w:pPr>
            <w:r>
              <w:rPr>
                <w:sz w:val="26"/>
              </w:rPr>
              <w:t>K.Ramakrishnan</w:t>
            </w:r>
            <w:r>
              <w:rPr>
                <w:spacing w:val="-17"/>
                <w:sz w:val="26"/>
              </w:rPr>
              <w:t xml:space="preserve"> </w:t>
            </w:r>
            <w:r>
              <w:rPr>
                <w:sz w:val="26"/>
              </w:rPr>
              <w:t>College</w:t>
            </w:r>
            <w:r>
              <w:rPr>
                <w:spacing w:val="-16"/>
                <w:sz w:val="26"/>
              </w:rPr>
              <w:t xml:space="preserve"> </w:t>
            </w:r>
            <w:r>
              <w:rPr>
                <w:sz w:val="26"/>
              </w:rPr>
              <w:t>of</w:t>
            </w:r>
            <w:r>
              <w:rPr>
                <w:spacing w:val="-16"/>
                <w:sz w:val="26"/>
              </w:rPr>
              <w:t xml:space="preserve"> </w:t>
            </w:r>
            <w:r>
              <w:rPr>
                <w:sz w:val="26"/>
              </w:rPr>
              <w:t xml:space="preserve">Technology </w:t>
            </w:r>
            <w:r>
              <w:rPr>
                <w:spacing w:val="-2"/>
                <w:sz w:val="26"/>
              </w:rPr>
              <w:t>(Autonomous)</w:t>
            </w:r>
          </w:p>
          <w:p w14:paraId="31B26B52">
            <w:pPr>
              <w:pStyle w:val="14"/>
              <w:spacing w:before="264" w:line="279" w:lineRule="exact"/>
              <w:ind w:left="50"/>
              <w:rPr>
                <w:sz w:val="26"/>
              </w:rPr>
            </w:pPr>
            <w:r>
              <w:rPr>
                <w:spacing w:val="-2"/>
                <w:sz w:val="26"/>
              </w:rPr>
              <w:t>Samayapuram–621112.</w:t>
            </w:r>
          </w:p>
        </w:tc>
        <w:tc>
          <w:tcPr>
            <w:tcW w:w="4797" w:type="dxa"/>
          </w:tcPr>
          <w:p w14:paraId="5E0E8BA3">
            <w:pPr>
              <w:pStyle w:val="14"/>
              <w:spacing w:line="287" w:lineRule="exact"/>
              <w:ind w:left="565"/>
              <w:rPr>
                <w:b/>
                <w:sz w:val="26"/>
              </w:rPr>
            </w:pPr>
            <w:r>
              <w:rPr>
                <w:b/>
                <w:spacing w:val="-2"/>
                <w:sz w:val="26"/>
              </w:rPr>
              <w:t>SIGNATURE</w:t>
            </w:r>
          </w:p>
          <w:p w14:paraId="29871DD4">
            <w:pPr>
              <w:pStyle w:val="14"/>
              <w:spacing w:before="296"/>
              <w:ind w:left="565"/>
              <w:rPr>
                <w:sz w:val="26"/>
              </w:rPr>
            </w:pPr>
            <w:r>
              <w:rPr>
                <w:spacing w:val="-2"/>
                <w:sz w:val="26"/>
              </w:rPr>
              <w:t>Ms.S.Murugavalli.,</w:t>
            </w:r>
            <w:r>
              <w:rPr>
                <w:spacing w:val="2"/>
                <w:sz w:val="26"/>
              </w:rPr>
              <w:t xml:space="preserve"> </w:t>
            </w:r>
            <w:r>
              <w:rPr>
                <w:spacing w:val="-2"/>
                <w:sz w:val="26"/>
              </w:rPr>
              <w:t>M.E.,(Ph.D).,</w:t>
            </w:r>
          </w:p>
          <w:p w14:paraId="7AAC825E">
            <w:pPr>
              <w:pStyle w:val="14"/>
              <w:spacing w:before="292"/>
              <w:ind w:left="565"/>
              <w:rPr>
                <w:b/>
                <w:sz w:val="26"/>
              </w:rPr>
            </w:pPr>
            <w:r>
              <w:rPr>
                <w:b/>
                <w:spacing w:val="-2"/>
                <w:sz w:val="26"/>
              </w:rPr>
              <w:t>SUPERVISOR</w:t>
            </w:r>
          </w:p>
          <w:p w14:paraId="1C4690DF">
            <w:pPr>
              <w:pStyle w:val="14"/>
              <w:spacing w:before="291"/>
              <w:ind w:left="565"/>
              <w:rPr>
                <w:sz w:val="26"/>
              </w:rPr>
            </w:pPr>
            <w:r>
              <w:rPr>
                <w:spacing w:val="-2"/>
                <w:sz w:val="26"/>
              </w:rPr>
              <w:t>ASSISTANT</w:t>
            </w:r>
            <w:r>
              <w:rPr>
                <w:spacing w:val="-7"/>
                <w:sz w:val="26"/>
              </w:rPr>
              <w:t xml:space="preserve"> </w:t>
            </w:r>
            <w:r>
              <w:rPr>
                <w:spacing w:val="-2"/>
                <w:sz w:val="26"/>
              </w:rPr>
              <w:t>PROFESSOR</w:t>
            </w:r>
          </w:p>
          <w:p w14:paraId="7340F710">
            <w:pPr>
              <w:pStyle w:val="14"/>
              <w:spacing w:before="297"/>
              <w:ind w:left="565"/>
              <w:rPr>
                <w:sz w:val="26"/>
              </w:rPr>
            </w:pPr>
            <w:r>
              <w:rPr>
                <w:sz w:val="26"/>
              </w:rPr>
              <w:t>Department</w:t>
            </w:r>
            <w:r>
              <w:rPr>
                <w:spacing w:val="-12"/>
                <w:sz w:val="26"/>
              </w:rPr>
              <w:t xml:space="preserve"> </w:t>
            </w:r>
            <w:r>
              <w:rPr>
                <w:sz w:val="26"/>
              </w:rPr>
              <w:t>of</w:t>
            </w:r>
            <w:r>
              <w:rPr>
                <w:spacing w:val="-16"/>
                <w:sz w:val="26"/>
              </w:rPr>
              <w:t xml:space="preserve"> </w:t>
            </w:r>
            <w:r>
              <w:rPr>
                <w:sz w:val="26"/>
              </w:rPr>
              <w:t>Artificial</w:t>
            </w:r>
            <w:r>
              <w:rPr>
                <w:spacing w:val="-9"/>
                <w:sz w:val="26"/>
              </w:rPr>
              <w:t xml:space="preserve"> </w:t>
            </w:r>
            <w:r>
              <w:rPr>
                <w:spacing w:val="-2"/>
                <w:sz w:val="26"/>
              </w:rPr>
              <w:t>Intelligence</w:t>
            </w:r>
          </w:p>
          <w:p w14:paraId="4B4DC0E2">
            <w:pPr>
              <w:pStyle w:val="14"/>
              <w:spacing w:before="258" w:line="273" w:lineRule="auto"/>
              <w:ind w:left="565" w:right="44"/>
              <w:rPr>
                <w:sz w:val="26"/>
              </w:rPr>
            </w:pPr>
            <w:r>
              <w:rPr>
                <w:sz w:val="26"/>
              </w:rPr>
              <w:t>K.Ramakrishnan</w:t>
            </w:r>
            <w:r>
              <w:rPr>
                <w:spacing w:val="-17"/>
                <w:sz w:val="26"/>
              </w:rPr>
              <w:t xml:space="preserve"> </w:t>
            </w:r>
            <w:r>
              <w:rPr>
                <w:sz w:val="26"/>
              </w:rPr>
              <w:t>College</w:t>
            </w:r>
            <w:r>
              <w:rPr>
                <w:spacing w:val="-16"/>
                <w:sz w:val="26"/>
              </w:rPr>
              <w:t xml:space="preserve"> </w:t>
            </w:r>
            <w:r>
              <w:rPr>
                <w:sz w:val="26"/>
              </w:rPr>
              <w:t>of</w:t>
            </w:r>
            <w:r>
              <w:rPr>
                <w:spacing w:val="-16"/>
                <w:sz w:val="26"/>
              </w:rPr>
              <w:t xml:space="preserve"> </w:t>
            </w:r>
            <w:r>
              <w:rPr>
                <w:sz w:val="26"/>
              </w:rPr>
              <w:t xml:space="preserve">Technology </w:t>
            </w:r>
            <w:r>
              <w:rPr>
                <w:spacing w:val="-2"/>
                <w:sz w:val="26"/>
              </w:rPr>
              <w:t>(Autonomous)</w:t>
            </w:r>
          </w:p>
          <w:p w14:paraId="501DAB89">
            <w:pPr>
              <w:pStyle w:val="14"/>
              <w:spacing w:before="264" w:line="279" w:lineRule="exact"/>
              <w:ind w:left="565"/>
              <w:rPr>
                <w:sz w:val="26"/>
              </w:rPr>
            </w:pPr>
            <w:r>
              <w:rPr>
                <w:spacing w:val="-2"/>
                <w:sz w:val="26"/>
              </w:rPr>
              <w:t>Samayapuram–621112.</w:t>
            </w:r>
          </w:p>
        </w:tc>
      </w:tr>
    </w:tbl>
    <w:p w14:paraId="082D8F4B">
      <w:pPr>
        <w:pStyle w:val="7"/>
        <w:spacing w:before="229"/>
      </w:pPr>
    </w:p>
    <w:p w14:paraId="54B606B7">
      <w:pPr>
        <w:spacing w:before="1"/>
        <w:ind w:left="448" w:right="0" w:firstLine="0"/>
        <w:jc w:val="left"/>
        <w:rPr>
          <w:sz w:val="26"/>
        </w:rPr>
      </w:pPr>
      <w:r>
        <w:rPr>
          <w:sz w:val="26"/>
        </w:rPr>
        <w:t>Submitted</w:t>
      </w:r>
      <w:r>
        <w:rPr>
          <w:spacing w:val="-17"/>
          <w:sz w:val="26"/>
        </w:rPr>
        <w:t xml:space="preserve"> </w:t>
      </w:r>
      <w:r>
        <w:rPr>
          <w:sz w:val="26"/>
        </w:rPr>
        <w:t>for</w:t>
      </w:r>
      <w:r>
        <w:rPr>
          <w:spacing w:val="-16"/>
          <w:sz w:val="26"/>
        </w:rPr>
        <w:t xml:space="preserve"> </w:t>
      </w:r>
      <w:r>
        <w:rPr>
          <w:sz w:val="26"/>
        </w:rPr>
        <w:t>the</w:t>
      </w:r>
      <w:r>
        <w:rPr>
          <w:spacing w:val="-11"/>
          <w:sz w:val="26"/>
        </w:rPr>
        <w:t xml:space="preserve"> </w:t>
      </w:r>
      <w:r>
        <w:rPr>
          <w:sz w:val="26"/>
        </w:rPr>
        <w:t>viva-voce</w:t>
      </w:r>
      <w:r>
        <w:rPr>
          <w:spacing w:val="-9"/>
          <w:sz w:val="26"/>
        </w:rPr>
        <w:t xml:space="preserve"> </w:t>
      </w:r>
      <w:r>
        <w:rPr>
          <w:sz w:val="26"/>
        </w:rPr>
        <w:t>examination</w:t>
      </w:r>
      <w:r>
        <w:rPr>
          <w:spacing w:val="-9"/>
          <w:sz w:val="26"/>
        </w:rPr>
        <w:t xml:space="preserve"> </w:t>
      </w:r>
      <w:r>
        <w:rPr>
          <w:sz w:val="26"/>
        </w:rPr>
        <w:t>held</w:t>
      </w:r>
      <w:r>
        <w:rPr>
          <w:spacing w:val="-10"/>
          <w:sz w:val="26"/>
        </w:rPr>
        <w:t xml:space="preserve"> </w:t>
      </w:r>
      <w:r>
        <w:rPr>
          <w:sz w:val="26"/>
        </w:rPr>
        <w:t>on</w:t>
      </w:r>
      <w:r>
        <w:rPr>
          <w:spacing w:val="-17"/>
          <w:sz w:val="26"/>
        </w:rPr>
        <w:t xml:space="preserve"> </w:t>
      </w:r>
      <w:r>
        <w:rPr>
          <w:spacing w:val="-2"/>
          <w:sz w:val="26"/>
        </w:rPr>
        <w:t>….</w:t>
      </w:r>
      <w:r>
        <w:rPr>
          <w:b/>
          <w:spacing w:val="-2"/>
          <w:sz w:val="26"/>
        </w:rPr>
        <w:t>02.06.2025</w:t>
      </w:r>
      <w:r>
        <w:rPr>
          <w:spacing w:val="-2"/>
          <w:sz w:val="26"/>
        </w:rPr>
        <w:t>……</w:t>
      </w:r>
    </w:p>
    <w:p w14:paraId="1C588708">
      <w:pPr>
        <w:pStyle w:val="7"/>
        <w:rPr>
          <w:sz w:val="20"/>
        </w:rPr>
      </w:pPr>
    </w:p>
    <w:p w14:paraId="4C1CBEE2">
      <w:pPr>
        <w:pStyle w:val="7"/>
        <w:rPr>
          <w:sz w:val="20"/>
        </w:rPr>
      </w:pPr>
    </w:p>
    <w:p w14:paraId="1A9968A0">
      <w:pPr>
        <w:pStyle w:val="7"/>
        <w:rPr>
          <w:sz w:val="20"/>
        </w:rPr>
      </w:pPr>
    </w:p>
    <w:p w14:paraId="7CBFBA68">
      <w:pPr>
        <w:pStyle w:val="7"/>
        <w:rPr>
          <w:sz w:val="20"/>
        </w:rPr>
      </w:pPr>
    </w:p>
    <w:p w14:paraId="5AEF70E6">
      <w:pPr>
        <w:pStyle w:val="7"/>
        <w:spacing w:before="24"/>
        <w:rPr>
          <w:sz w:val="20"/>
        </w:rPr>
      </w:pPr>
      <w:r>
        <w:rPr>
          <w:sz w:val="20"/>
        </w:rPr>
        <w:drawing>
          <wp:anchor distT="0" distB="0" distL="0" distR="0" simplePos="0" relativeHeight="251664384" behindDoc="1" locked="0" layoutInCell="1" allowOverlap="1">
            <wp:simplePos x="0" y="0"/>
            <wp:positionH relativeFrom="page">
              <wp:posOffset>914400</wp:posOffset>
            </wp:positionH>
            <wp:positionV relativeFrom="paragraph">
              <wp:posOffset>176530</wp:posOffset>
            </wp:positionV>
            <wp:extent cx="2224405" cy="288925"/>
            <wp:effectExtent l="0" t="0" r="0" b="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2224217" cy="289178"/>
                    </a:xfrm>
                    <a:prstGeom prst="rect">
                      <a:avLst/>
                    </a:prstGeom>
                  </pic:spPr>
                </pic:pic>
              </a:graphicData>
            </a:graphic>
          </wp:anchor>
        </w:drawing>
      </w:r>
      <w:r>
        <w:rPr>
          <w:sz w:val="20"/>
        </w:rPr>
        <w:drawing>
          <wp:anchor distT="0" distB="0" distL="0" distR="0" simplePos="0" relativeHeight="251663360" behindDoc="1" locked="0" layoutInCell="1" allowOverlap="1">
            <wp:simplePos x="0" y="0"/>
            <wp:positionH relativeFrom="page">
              <wp:posOffset>4391660</wp:posOffset>
            </wp:positionH>
            <wp:positionV relativeFrom="paragraph">
              <wp:posOffset>243840</wp:posOffset>
            </wp:positionV>
            <wp:extent cx="2320290" cy="24765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cstate="print"/>
                    <a:stretch>
                      <a:fillRect/>
                    </a:stretch>
                  </pic:blipFill>
                  <pic:spPr>
                    <a:xfrm>
                      <a:off x="0" y="0"/>
                      <a:ext cx="2320572" cy="247650"/>
                    </a:xfrm>
                    <a:prstGeom prst="rect">
                      <a:avLst/>
                    </a:prstGeom>
                  </pic:spPr>
                </pic:pic>
              </a:graphicData>
            </a:graphic>
          </wp:anchor>
        </w:drawing>
      </w:r>
    </w:p>
    <w:p w14:paraId="56A8C8FA">
      <w:pPr>
        <w:pStyle w:val="7"/>
        <w:spacing w:before="4"/>
        <w:rPr>
          <w:sz w:val="6"/>
        </w:rPr>
      </w:pPr>
    </w:p>
    <w:tbl>
      <w:tblPr>
        <w:tblStyle w:val="6"/>
        <w:tblW w:w="0" w:type="auto"/>
        <w:tblInd w:w="404"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4459"/>
        <w:gridCol w:w="4532"/>
      </w:tblGrid>
      <w:tr w14:paraId="73891A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287" w:hRule="atLeast"/>
        </w:trPr>
        <w:tc>
          <w:tcPr>
            <w:tcW w:w="4459" w:type="dxa"/>
          </w:tcPr>
          <w:p w14:paraId="079C7EB4">
            <w:pPr>
              <w:pStyle w:val="14"/>
              <w:spacing w:line="267" w:lineRule="exact"/>
              <w:ind w:left="50"/>
              <w:rPr>
                <w:b/>
                <w:sz w:val="24"/>
              </w:rPr>
            </w:pPr>
            <w:r>
              <w:rPr>
                <w:b/>
                <w:sz w:val="26"/>
              </w:rPr>
              <w:t>I</w:t>
            </w:r>
            <w:r>
              <w:rPr>
                <w:b/>
                <w:sz w:val="24"/>
              </w:rPr>
              <w:t>NTERNAL</w:t>
            </w:r>
            <w:r>
              <w:rPr>
                <w:b/>
                <w:spacing w:val="-9"/>
                <w:sz w:val="24"/>
              </w:rPr>
              <w:t xml:space="preserve"> </w:t>
            </w:r>
            <w:r>
              <w:rPr>
                <w:b/>
                <w:spacing w:val="-2"/>
                <w:sz w:val="24"/>
              </w:rPr>
              <w:t>EXAMINER</w:t>
            </w:r>
          </w:p>
        </w:tc>
        <w:tc>
          <w:tcPr>
            <w:tcW w:w="4532" w:type="dxa"/>
          </w:tcPr>
          <w:p w14:paraId="0B48A2A8">
            <w:pPr>
              <w:pStyle w:val="14"/>
              <w:spacing w:line="267" w:lineRule="exact"/>
              <w:ind w:left="1749"/>
              <w:rPr>
                <w:b/>
                <w:sz w:val="24"/>
              </w:rPr>
            </w:pPr>
            <w:r>
              <w:rPr>
                <w:b/>
                <w:sz w:val="26"/>
              </w:rPr>
              <w:t>E</w:t>
            </w:r>
            <w:r>
              <w:rPr>
                <w:b/>
                <w:sz w:val="24"/>
              </w:rPr>
              <w:t>XTERNAL</w:t>
            </w:r>
            <w:r>
              <w:rPr>
                <w:b/>
                <w:spacing w:val="-9"/>
                <w:sz w:val="24"/>
              </w:rPr>
              <w:t xml:space="preserve"> </w:t>
            </w:r>
            <w:r>
              <w:rPr>
                <w:b/>
                <w:spacing w:val="-2"/>
                <w:sz w:val="24"/>
              </w:rPr>
              <w:t>EXAMINER</w:t>
            </w:r>
          </w:p>
        </w:tc>
      </w:tr>
    </w:tbl>
    <w:p w14:paraId="28FBE752">
      <w:pPr>
        <w:pStyle w:val="14"/>
        <w:spacing w:after="0" w:line="267" w:lineRule="exact"/>
        <w:rPr>
          <w:b/>
          <w:sz w:val="24"/>
        </w:rPr>
        <w:sectPr>
          <w:pgSz w:w="11900" w:h="16840"/>
          <w:pgMar w:top="1460" w:right="850" w:bottom="960" w:left="992" w:header="0" w:footer="771" w:gutter="0"/>
          <w:cols w:space="720" w:num="1"/>
        </w:sectPr>
      </w:pPr>
    </w:p>
    <w:p w14:paraId="0E0038C4">
      <w:pPr>
        <w:spacing w:before="61"/>
        <w:ind w:left="-1" w:right="131" w:firstLine="0"/>
        <w:jc w:val="center"/>
        <w:rPr>
          <w:b/>
          <w:sz w:val="32"/>
        </w:rPr>
      </w:pPr>
      <w:r>
        <w:rPr>
          <w:b/>
          <w:spacing w:val="-2"/>
          <w:sz w:val="32"/>
        </w:rPr>
        <w:t>DECLARATION</w:t>
      </w:r>
    </w:p>
    <w:p w14:paraId="1E7018AD">
      <w:pPr>
        <w:pStyle w:val="7"/>
        <w:rPr>
          <w:b/>
          <w:sz w:val="32"/>
        </w:rPr>
      </w:pPr>
    </w:p>
    <w:p w14:paraId="69672040">
      <w:pPr>
        <w:pStyle w:val="7"/>
        <w:spacing w:before="51"/>
        <w:rPr>
          <w:b/>
          <w:sz w:val="32"/>
        </w:rPr>
      </w:pPr>
    </w:p>
    <w:p w14:paraId="14F7451A">
      <w:pPr>
        <w:spacing w:before="0" w:line="360" w:lineRule="auto"/>
        <w:ind w:left="448" w:right="669" w:firstLine="719"/>
        <w:jc w:val="both"/>
        <w:rPr>
          <w:b/>
          <w:sz w:val="26"/>
        </w:rPr>
      </w:pPr>
      <w:r>
        <w:rPr>
          <w:sz w:val="26"/>
        </w:rPr>
        <w:t xml:space="preserve">I declare that the project report on </w:t>
      </w:r>
      <w:r>
        <w:rPr>
          <w:b/>
          <w:sz w:val="26"/>
        </w:rPr>
        <w:t>“</w:t>
      </w:r>
      <w:r>
        <w:rPr>
          <w:b/>
          <w:sz w:val="28"/>
        </w:rPr>
        <w:t xml:space="preserve">ANALYSING </w:t>
      </w:r>
      <w:r>
        <w:rPr>
          <w:rFonts w:hint="default"/>
          <w:b/>
          <w:sz w:val="28"/>
          <w:lang w:val="en-IN"/>
        </w:rPr>
        <w:t>PATTERN LOAN</w:t>
      </w:r>
      <w:r>
        <w:rPr>
          <w:b/>
          <w:sz w:val="28"/>
        </w:rPr>
        <w:t xml:space="preserve"> </w:t>
      </w:r>
      <w:r>
        <w:rPr>
          <w:rFonts w:hint="default"/>
          <w:b/>
          <w:sz w:val="28"/>
          <w:lang w:val="en-IN"/>
        </w:rPr>
        <w:t>DATA</w:t>
      </w:r>
      <w:r>
        <w:rPr>
          <w:b/>
          <w:sz w:val="28"/>
        </w:rPr>
        <w:t xml:space="preserve"> </w:t>
      </w:r>
      <w:r>
        <w:rPr>
          <w:rFonts w:hint="default"/>
          <w:b/>
          <w:sz w:val="28"/>
          <w:lang w:val="en-IN"/>
        </w:rPr>
        <w:t>USING LOGISTIC REGRESSION</w:t>
      </w:r>
      <w:r>
        <w:rPr>
          <w:b/>
          <w:sz w:val="26"/>
        </w:rPr>
        <w:t xml:space="preserve">” </w:t>
      </w:r>
      <w:r>
        <w:rPr>
          <w:sz w:val="26"/>
        </w:rPr>
        <w:t>is the result of original work done</w:t>
      </w:r>
      <w:r>
        <w:rPr>
          <w:spacing w:val="40"/>
          <w:sz w:val="26"/>
        </w:rPr>
        <w:t xml:space="preserve"> </w:t>
      </w:r>
      <w:r>
        <w:rPr>
          <w:sz w:val="26"/>
        </w:rPr>
        <w:t xml:space="preserve">by me and best of my knowledge, similar work has not been submitted to </w:t>
      </w:r>
      <w:r>
        <w:rPr>
          <w:b/>
          <w:sz w:val="26"/>
        </w:rPr>
        <w:t xml:space="preserve">“ANNA UNIVERSITY CHENNAI” </w:t>
      </w:r>
      <w:r>
        <w:rPr>
          <w:sz w:val="26"/>
        </w:rPr>
        <w:t xml:space="preserve">for the requirement of Degree of </w:t>
      </w:r>
      <w:r>
        <w:rPr>
          <w:b/>
          <w:sz w:val="26"/>
        </w:rPr>
        <w:t>BACHELOR OF TECHNOLOGY</w:t>
      </w:r>
      <w:r>
        <w:rPr>
          <w:sz w:val="26"/>
        </w:rPr>
        <w:t xml:space="preserve">. This project report is submitted on the partial fulfilment of the requirement of the completion of the course </w:t>
      </w:r>
      <w:r>
        <w:rPr>
          <w:b/>
          <w:sz w:val="26"/>
        </w:rPr>
        <w:t>AGI1252 - FUNDAMENTALS OF DATA SCIENCE USING R</w:t>
      </w:r>
    </w:p>
    <w:p w14:paraId="1901C4E0">
      <w:pPr>
        <w:pStyle w:val="7"/>
        <w:spacing w:before="14"/>
        <w:rPr>
          <w:b/>
          <w:sz w:val="26"/>
        </w:rPr>
      </w:pPr>
    </w:p>
    <w:p w14:paraId="55F7F7DD">
      <w:pPr>
        <w:spacing w:before="0"/>
        <w:ind w:left="1168" w:right="0" w:firstLine="0"/>
        <w:jc w:val="left"/>
        <w:rPr>
          <w:sz w:val="26"/>
        </w:rPr>
      </w:pPr>
      <w:r>
        <w:rPr>
          <w:spacing w:val="-10"/>
          <w:sz w:val="26"/>
        </w:rPr>
        <w:t>.</w:t>
      </w:r>
    </w:p>
    <w:p w14:paraId="0EEFC003">
      <w:pPr>
        <w:pStyle w:val="7"/>
        <w:rPr>
          <w:sz w:val="26"/>
        </w:rPr>
      </w:pPr>
    </w:p>
    <w:p w14:paraId="0F8143E0">
      <w:pPr>
        <w:pStyle w:val="7"/>
        <w:rPr>
          <w:sz w:val="26"/>
        </w:rPr>
      </w:pPr>
    </w:p>
    <w:p w14:paraId="5B36ACDB">
      <w:pPr>
        <w:pStyle w:val="7"/>
        <w:rPr>
          <w:sz w:val="26"/>
        </w:rPr>
      </w:pPr>
    </w:p>
    <w:p w14:paraId="5A861B4B">
      <w:pPr>
        <w:pStyle w:val="7"/>
        <w:rPr>
          <w:sz w:val="26"/>
        </w:rPr>
      </w:pPr>
    </w:p>
    <w:p w14:paraId="0E612BCB">
      <w:pPr>
        <w:pStyle w:val="7"/>
        <w:rPr>
          <w:sz w:val="26"/>
        </w:rPr>
      </w:pPr>
    </w:p>
    <w:p w14:paraId="5920C6D1">
      <w:pPr>
        <w:pStyle w:val="7"/>
        <w:rPr>
          <w:sz w:val="26"/>
        </w:rPr>
      </w:pPr>
      <w:r>
        <w:rPr>
          <w:rFonts w:hint="default"/>
          <w:sz w:val="26"/>
          <w:lang w:val="en-IN"/>
        </w:rPr>
        <w:t xml:space="preserve">                                            </w:t>
      </w:r>
      <w:r>
        <w:rPr>
          <w:rFonts w:hint="default"/>
          <w:sz w:val="26"/>
          <w:lang w:val="en-IN"/>
        </w:rPr>
        <w:drawing>
          <wp:inline distT="0" distB="0" distL="114300" distR="114300">
            <wp:extent cx="1933575" cy="497205"/>
            <wp:effectExtent l="0" t="0" r="1905" b="5715"/>
            <wp:docPr id="33" name="Picture 33" descr="WhatsApp Image 2025-05-31 at 11.14.33_048809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WhatsApp Image 2025-05-31 at 11.14.33_04880983"/>
                    <pic:cNvPicPr>
                      <a:picLocks noChangeAspect="1"/>
                    </pic:cNvPicPr>
                  </pic:nvPicPr>
                  <pic:blipFill>
                    <a:blip r:embed="rId12"/>
                    <a:stretch>
                      <a:fillRect/>
                    </a:stretch>
                  </pic:blipFill>
                  <pic:spPr>
                    <a:xfrm>
                      <a:off x="0" y="0"/>
                      <a:ext cx="1933575" cy="497205"/>
                    </a:xfrm>
                    <a:prstGeom prst="rect">
                      <a:avLst/>
                    </a:prstGeom>
                  </pic:spPr>
                </pic:pic>
              </a:graphicData>
            </a:graphic>
          </wp:inline>
        </w:drawing>
      </w:r>
    </w:p>
    <w:p w14:paraId="5CCD7B97">
      <w:pPr>
        <w:pStyle w:val="7"/>
        <w:spacing w:before="60"/>
        <w:rPr>
          <w:rFonts w:hint="default"/>
          <w:sz w:val="26"/>
          <w:lang w:val="en-IN"/>
        </w:rPr>
      </w:pPr>
    </w:p>
    <w:p w14:paraId="44C040CB">
      <w:pPr>
        <w:spacing w:before="1"/>
        <w:ind w:left="5605" w:right="788" w:firstLine="0"/>
        <w:jc w:val="center"/>
        <w:rPr>
          <w:b/>
          <w:sz w:val="26"/>
        </w:rPr>
      </w:pPr>
      <w:r>
        <w:rPr>
          <w:b/>
          <w:spacing w:val="-2"/>
          <w:sz w:val="26"/>
        </w:rPr>
        <w:t>Signature</w:t>
      </w:r>
    </w:p>
    <w:p w14:paraId="18559CB7">
      <w:pPr>
        <w:pStyle w:val="7"/>
        <w:spacing w:before="26"/>
        <w:rPr>
          <w:b/>
          <w:sz w:val="26"/>
        </w:rPr>
      </w:pPr>
    </w:p>
    <w:p w14:paraId="10C4D46B">
      <w:pPr>
        <w:spacing w:before="0"/>
        <w:ind w:left="5604" w:right="788" w:firstLine="0"/>
        <w:jc w:val="center"/>
        <w:rPr>
          <w:sz w:val="26"/>
        </w:rPr>
      </w:pPr>
      <w:r>
        <w:rPr>
          <w:spacing w:val="-2"/>
          <w:sz w:val="26"/>
        </w:rPr>
        <w:t>SATHIYASEELAN</w:t>
      </w:r>
      <w:r>
        <w:rPr>
          <w:spacing w:val="13"/>
          <w:sz w:val="26"/>
        </w:rPr>
        <w:t xml:space="preserve"> </w:t>
      </w:r>
      <w:r>
        <w:rPr>
          <w:spacing w:val="-10"/>
          <w:sz w:val="26"/>
        </w:rPr>
        <w:t>A</w:t>
      </w:r>
    </w:p>
    <w:p w14:paraId="73396206">
      <w:pPr>
        <w:pStyle w:val="7"/>
        <w:rPr>
          <w:sz w:val="26"/>
        </w:rPr>
      </w:pPr>
    </w:p>
    <w:p w14:paraId="0D206652">
      <w:pPr>
        <w:pStyle w:val="7"/>
        <w:rPr>
          <w:sz w:val="26"/>
        </w:rPr>
      </w:pPr>
    </w:p>
    <w:p w14:paraId="78AE7B04">
      <w:pPr>
        <w:pStyle w:val="7"/>
        <w:rPr>
          <w:sz w:val="26"/>
        </w:rPr>
      </w:pPr>
    </w:p>
    <w:p w14:paraId="4583A5E6">
      <w:pPr>
        <w:pStyle w:val="7"/>
        <w:rPr>
          <w:sz w:val="26"/>
        </w:rPr>
      </w:pPr>
    </w:p>
    <w:p w14:paraId="3058D666">
      <w:pPr>
        <w:pStyle w:val="7"/>
        <w:rPr>
          <w:sz w:val="26"/>
        </w:rPr>
      </w:pPr>
    </w:p>
    <w:p w14:paraId="28F1F841">
      <w:pPr>
        <w:pStyle w:val="7"/>
        <w:rPr>
          <w:sz w:val="26"/>
        </w:rPr>
      </w:pPr>
    </w:p>
    <w:p w14:paraId="7A344EE9">
      <w:pPr>
        <w:pStyle w:val="7"/>
        <w:rPr>
          <w:sz w:val="26"/>
        </w:rPr>
      </w:pPr>
    </w:p>
    <w:p w14:paraId="51EAD3D3">
      <w:pPr>
        <w:pStyle w:val="7"/>
        <w:rPr>
          <w:sz w:val="26"/>
        </w:rPr>
      </w:pPr>
    </w:p>
    <w:p w14:paraId="044C6EB5">
      <w:pPr>
        <w:pStyle w:val="7"/>
        <w:spacing w:before="80"/>
        <w:rPr>
          <w:sz w:val="26"/>
        </w:rPr>
      </w:pPr>
    </w:p>
    <w:p w14:paraId="1E5FC2F0">
      <w:pPr>
        <w:spacing w:before="0" w:line="367" w:lineRule="auto"/>
        <w:ind w:left="448" w:right="6281" w:firstLine="0"/>
        <w:jc w:val="left"/>
        <w:rPr>
          <w:sz w:val="26"/>
        </w:rPr>
      </w:pPr>
      <w:r>
        <w:rPr>
          <w:spacing w:val="-2"/>
          <w:sz w:val="26"/>
        </w:rPr>
        <w:t>Place:</w:t>
      </w:r>
      <w:r>
        <w:rPr>
          <w:spacing w:val="-15"/>
          <w:sz w:val="26"/>
        </w:rPr>
        <w:t xml:space="preserve"> </w:t>
      </w:r>
      <w:r>
        <w:rPr>
          <w:spacing w:val="-2"/>
          <w:sz w:val="26"/>
        </w:rPr>
        <w:t>Samayapuram Date:02.06.2025</w:t>
      </w:r>
    </w:p>
    <w:p w14:paraId="5D08A7E3">
      <w:pPr>
        <w:spacing w:after="0" w:line="367" w:lineRule="auto"/>
        <w:jc w:val="left"/>
        <w:rPr>
          <w:sz w:val="26"/>
        </w:rPr>
        <w:sectPr>
          <w:pgSz w:w="11900" w:h="16840"/>
          <w:pgMar w:top="1040" w:right="850" w:bottom="960" w:left="992" w:header="0" w:footer="771" w:gutter="0"/>
          <w:cols w:space="720" w:num="1"/>
        </w:sectPr>
      </w:pPr>
    </w:p>
    <w:p w14:paraId="169BD704">
      <w:pPr>
        <w:spacing w:before="69"/>
        <w:ind w:left="-1" w:right="132" w:firstLine="0"/>
        <w:jc w:val="center"/>
        <w:rPr>
          <w:b/>
          <w:sz w:val="26"/>
        </w:rPr>
      </w:pPr>
      <w:r>
        <w:rPr>
          <w:b/>
          <w:spacing w:val="-2"/>
          <w:sz w:val="26"/>
        </w:rPr>
        <w:t>ACKNOWLEDGEMENT</w:t>
      </w:r>
    </w:p>
    <w:p w14:paraId="5D91B138">
      <w:pPr>
        <w:pStyle w:val="7"/>
        <w:spacing w:before="40"/>
        <w:rPr>
          <w:b/>
          <w:sz w:val="26"/>
        </w:rPr>
      </w:pPr>
    </w:p>
    <w:p w14:paraId="3562962E">
      <w:pPr>
        <w:spacing w:before="0" w:line="360" w:lineRule="auto"/>
        <w:ind w:left="448" w:right="564" w:firstLine="719"/>
        <w:jc w:val="both"/>
        <w:rPr>
          <w:sz w:val="26"/>
        </w:rPr>
      </w:pPr>
      <w:r>
        <w:rPr>
          <w:sz w:val="26"/>
        </w:rPr>
        <w:t>It is with great pride that I express our gratitude and in-debt to our institution “</w:t>
      </w:r>
      <w:r>
        <w:rPr>
          <w:b/>
          <w:sz w:val="26"/>
        </w:rPr>
        <w:t>K.Ramakrishnan College of Technology (Autonomous)</w:t>
      </w:r>
      <w:r>
        <w:rPr>
          <w:sz w:val="26"/>
        </w:rPr>
        <w:t>”, for providing us with</w:t>
      </w:r>
      <w:r>
        <w:rPr>
          <w:spacing w:val="40"/>
          <w:sz w:val="26"/>
        </w:rPr>
        <w:t xml:space="preserve"> </w:t>
      </w:r>
      <w:r>
        <w:rPr>
          <w:sz w:val="26"/>
        </w:rPr>
        <w:t>the opportunity</w:t>
      </w:r>
      <w:r>
        <w:rPr>
          <w:spacing w:val="-1"/>
          <w:sz w:val="26"/>
        </w:rPr>
        <w:t xml:space="preserve"> </w:t>
      </w:r>
      <w:r>
        <w:rPr>
          <w:sz w:val="26"/>
        </w:rPr>
        <w:t>to do this project.</w:t>
      </w:r>
    </w:p>
    <w:p w14:paraId="7BACD02C">
      <w:pPr>
        <w:pStyle w:val="7"/>
        <w:spacing w:before="99"/>
        <w:rPr>
          <w:sz w:val="26"/>
        </w:rPr>
      </w:pPr>
    </w:p>
    <w:p w14:paraId="3093E7C1">
      <w:pPr>
        <w:spacing w:before="0" w:line="360" w:lineRule="auto"/>
        <w:ind w:left="448" w:right="564" w:firstLine="719"/>
        <w:jc w:val="both"/>
        <w:rPr>
          <w:sz w:val="26"/>
        </w:rPr>
      </w:pPr>
      <w:r>
        <w:rPr>
          <w:sz w:val="26"/>
        </w:rPr>
        <w:t xml:space="preserve">I glad to credit honourable chairman </w:t>
      </w:r>
      <w:r>
        <w:rPr>
          <w:b/>
          <w:sz w:val="26"/>
        </w:rPr>
        <w:t>Dr. K. RAMAKRISHNAN</w:t>
      </w:r>
      <w:r>
        <w:rPr>
          <w:sz w:val="26"/>
        </w:rPr>
        <w:t xml:space="preserve">, </w:t>
      </w:r>
      <w:r>
        <w:rPr>
          <w:b/>
          <w:sz w:val="26"/>
        </w:rPr>
        <w:t xml:space="preserve">B.E., </w:t>
      </w:r>
      <w:r>
        <w:rPr>
          <w:sz w:val="26"/>
        </w:rPr>
        <w:t>for having provided for the facilities during the course of our study in college.</w:t>
      </w:r>
    </w:p>
    <w:p w14:paraId="1DF50126">
      <w:pPr>
        <w:pStyle w:val="7"/>
        <w:spacing w:before="96"/>
        <w:rPr>
          <w:sz w:val="26"/>
        </w:rPr>
      </w:pPr>
    </w:p>
    <w:p w14:paraId="3F84531D">
      <w:pPr>
        <w:spacing w:before="0" w:line="360" w:lineRule="auto"/>
        <w:ind w:left="448" w:right="565" w:firstLine="719"/>
        <w:jc w:val="both"/>
        <w:rPr>
          <w:sz w:val="26"/>
        </w:rPr>
      </w:pPr>
      <w:r>
        <w:rPr>
          <w:sz w:val="26"/>
        </w:rPr>
        <w:t>I would like to express our sincere thanks to our beloved Executive Director</w:t>
      </w:r>
      <w:r>
        <w:rPr>
          <w:spacing w:val="40"/>
          <w:sz w:val="26"/>
        </w:rPr>
        <w:t xml:space="preserve"> </w:t>
      </w:r>
      <w:r>
        <w:rPr>
          <w:b/>
          <w:sz w:val="26"/>
        </w:rPr>
        <w:t xml:space="preserve">Dr. S. KUPPUSAMY, MBA, Ph.D., </w:t>
      </w:r>
      <w:r>
        <w:rPr>
          <w:sz w:val="26"/>
        </w:rPr>
        <w:t>for forwarding to our project and offering adequate duration in completing our project.</w:t>
      </w:r>
    </w:p>
    <w:p w14:paraId="059CA37F">
      <w:pPr>
        <w:pStyle w:val="7"/>
        <w:spacing w:before="93"/>
        <w:rPr>
          <w:sz w:val="26"/>
        </w:rPr>
      </w:pPr>
    </w:p>
    <w:p w14:paraId="682BE60F">
      <w:pPr>
        <w:spacing w:before="0"/>
        <w:ind w:left="1168" w:right="0" w:firstLine="0"/>
        <w:jc w:val="left"/>
        <w:rPr>
          <w:sz w:val="26"/>
        </w:rPr>
      </w:pPr>
      <w:r>
        <w:rPr>
          <w:sz w:val="26"/>
        </w:rPr>
        <w:t>I</w:t>
      </w:r>
      <w:r>
        <w:rPr>
          <w:spacing w:val="15"/>
          <w:sz w:val="26"/>
        </w:rPr>
        <w:t xml:space="preserve"> </w:t>
      </w:r>
      <w:r>
        <w:rPr>
          <w:sz w:val="26"/>
        </w:rPr>
        <w:t>would</w:t>
      </w:r>
      <w:r>
        <w:rPr>
          <w:spacing w:val="19"/>
          <w:sz w:val="26"/>
        </w:rPr>
        <w:t xml:space="preserve"> </w:t>
      </w:r>
      <w:r>
        <w:rPr>
          <w:sz w:val="26"/>
        </w:rPr>
        <w:t>like</w:t>
      </w:r>
      <w:r>
        <w:rPr>
          <w:spacing w:val="20"/>
          <w:sz w:val="26"/>
        </w:rPr>
        <w:t xml:space="preserve"> </w:t>
      </w:r>
      <w:r>
        <w:rPr>
          <w:sz w:val="26"/>
        </w:rPr>
        <w:t>to</w:t>
      </w:r>
      <w:r>
        <w:rPr>
          <w:spacing w:val="20"/>
          <w:sz w:val="26"/>
        </w:rPr>
        <w:t xml:space="preserve"> </w:t>
      </w:r>
      <w:r>
        <w:rPr>
          <w:sz w:val="26"/>
        </w:rPr>
        <w:t>thank</w:t>
      </w:r>
      <w:r>
        <w:rPr>
          <w:spacing w:val="15"/>
          <w:sz w:val="26"/>
        </w:rPr>
        <w:t xml:space="preserve"> </w:t>
      </w:r>
      <w:r>
        <w:rPr>
          <w:b/>
          <w:sz w:val="26"/>
        </w:rPr>
        <w:t>Dr.</w:t>
      </w:r>
      <w:r>
        <w:rPr>
          <w:b/>
          <w:spacing w:val="22"/>
          <w:sz w:val="26"/>
        </w:rPr>
        <w:t xml:space="preserve"> </w:t>
      </w:r>
      <w:r>
        <w:rPr>
          <w:b/>
          <w:sz w:val="26"/>
        </w:rPr>
        <w:t>N.</w:t>
      </w:r>
      <w:r>
        <w:rPr>
          <w:b/>
          <w:spacing w:val="22"/>
          <w:sz w:val="26"/>
        </w:rPr>
        <w:t xml:space="preserve"> </w:t>
      </w:r>
      <w:r>
        <w:rPr>
          <w:b/>
          <w:sz w:val="26"/>
        </w:rPr>
        <w:t>VASUDEVAN,</w:t>
      </w:r>
      <w:r>
        <w:rPr>
          <w:b/>
          <w:spacing w:val="17"/>
          <w:sz w:val="26"/>
        </w:rPr>
        <w:t xml:space="preserve"> </w:t>
      </w:r>
      <w:r>
        <w:rPr>
          <w:b/>
          <w:sz w:val="26"/>
        </w:rPr>
        <w:t>M.Tech.,</w:t>
      </w:r>
      <w:r>
        <w:rPr>
          <w:b/>
          <w:spacing w:val="21"/>
          <w:sz w:val="26"/>
        </w:rPr>
        <w:t xml:space="preserve"> </w:t>
      </w:r>
      <w:r>
        <w:rPr>
          <w:b/>
          <w:sz w:val="26"/>
        </w:rPr>
        <w:t>Ph.D.,</w:t>
      </w:r>
      <w:r>
        <w:rPr>
          <w:b/>
          <w:spacing w:val="22"/>
          <w:sz w:val="26"/>
        </w:rPr>
        <w:t xml:space="preserve"> </w:t>
      </w:r>
      <w:r>
        <w:rPr>
          <w:sz w:val="26"/>
        </w:rPr>
        <w:t>Principal,</w:t>
      </w:r>
      <w:r>
        <w:rPr>
          <w:spacing w:val="22"/>
          <w:sz w:val="26"/>
        </w:rPr>
        <w:t xml:space="preserve"> </w:t>
      </w:r>
      <w:r>
        <w:rPr>
          <w:spacing w:val="-5"/>
          <w:sz w:val="26"/>
        </w:rPr>
        <w:t>who</w:t>
      </w:r>
    </w:p>
    <w:p w14:paraId="14EB51C5">
      <w:pPr>
        <w:spacing w:before="153"/>
        <w:ind w:left="448" w:right="0" w:firstLine="0"/>
        <w:jc w:val="left"/>
        <w:rPr>
          <w:sz w:val="26"/>
        </w:rPr>
      </w:pPr>
      <w:r>
        <w:rPr>
          <w:sz w:val="26"/>
        </w:rPr>
        <w:t>gave</w:t>
      </w:r>
      <w:r>
        <w:rPr>
          <w:spacing w:val="-10"/>
          <w:sz w:val="26"/>
        </w:rPr>
        <w:t xml:space="preserve"> </w:t>
      </w:r>
      <w:r>
        <w:rPr>
          <w:sz w:val="26"/>
        </w:rPr>
        <w:t>opportunity</w:t>
      </w:r>
      <w:r>
        <w:rPr>
          <w:spacing w:val="-9"/>
          <w:sz w:val="26"/>
        </w:rPr>
        <w:t xml:space="preserve"> </w:t>
      </w:r>
      <w:r>
        <w:rPr>
          <w:sz w:val="26"/>
        </w:rPr>
        <w:t>to</w:t>
      </w:r>
      <w:r>
        <w:rPr>
          <w:spacing w:val="-13"/>
          <w:sz w:val="26"/>
        </w:rPr>
        <w:t xml:space="preserve"> </w:t>
      </w:r>
      <w:r>
        <w:rPr>
          <w:sz w:val="26"/>
        </w:rPr>
        <w:t>frame</w:t>
      </w:r>
      <w:r>
        <w:rPr>
          <w:spacing w:val="-9"/>
          <w:sz w:val="26"/>
        </w:rPr>
        <w:t xml:space="preserve"> </w:t>
      </w:r>
      <w:r>
        <w:rPr>
          <w:sz w:val="26"/>
        </w:rPr>
        <w:t>the</w:t>
      </w:r>
      <w:r>
        <w:rPr>
          <w:spacing w:val="-16"/>
          <w:sz w:val="26"/>
        </w:rPr>
        <w:t xml:space="preserve"> </w:t>
      </w:r>
      <w:r>
        <w:rPr>
          <w:sz w:val="26"/>
        </w:rPr>
        <w:t>project</w:t>
      </w:r>
      <w:r>
        <w:rPr>
          <w:spacing w:val="-12"/>
          <w:sz w:val="26"/>
        </w:rPr>
        <w:t xml:space="preserve"> </w:t>
      </w:r>
      <w:r>
        <w:rPr>
          <w:sz w:val="26"/>
        </w:rPr>
        <w:t>the</w:t>
      </w:r>
      <w:r>
        <w:rPr>
          <w:spacing w:val="-13"/>
          <w:sz w:val="26"/>
        </w:rPr>
        <w:t xml:space="preserve"> </w:t>
      </w:r>
      <w:r>
        <w:rPr>
          <w:sz w:val="26"/>
        </w:rPr>
        <w:t>full</w:t>
      </w:r>
      <w:r>
        <w:rPr>
          <w:spacing w:val="-9"/>
          <w:sz w:val="26"/>
        </w:rPr>
        <w:t xml:space="preserve"> </w:t>
      </w:r>
      <w:r>
        <w:rPr>
          <w:spacing w:val="-2"/>
          <w:sz w:val="26"/>
        </w:rPr>
        <w:t>satisfaction.</w:t>
      </w:r>
    </w:p>
    <w:p w14:paraId="773DE1E1">
      <w:pPr>
        <w:pStyle w:val="7"/>
        <w:spacing w:before="242"/>
        <w:rPr>
          <w:sz w:val="26"/>
        </w:rPr>
      </w:pPr>
    </w:p>
    <w:p w14:paraId="3FC4880A">
      <w:pPr>
        <w:spacing w:before="0" w:line="360" w:lineRule="auto"/>
        <w:ind w:left="448" w:right="560" w:firstLine="719"/>
        <w:jc w:val="both"/>
        <w:rPr>
          <w:sz w:val="26"/>
        </w:rPr>
      </w:pPr>
      <w:r>
        <w:rPr>
          <w:sz w:val="26"/>
        </w:rPr>
        <w:t xml:space="preserve">I whole heartily thanks to </w:t>
      </w:r>
      <w:r>
        <w:rPr>
          <w:b/>
          <w:sz w:val="26"/>
        </w:rPr>
        <w:t xml:space="preserve">Dr. T. AVUDAIAPPAN, M.E.,Ph.D., </w:t>
      </w:r>
      <w:r>
        <w:rPr>
          <w:sz w:val="26"/>
        </w:rPr>
        <w:t xml:space="preserve">Head of the department, </w:t>
      </w:r>
      <w:r>
        <w:rPr>
          <w:b/>
          <w:sz w:val="26"/>
        </w:rPr>
        <w:t xml:space="preserve">ARTIFICIAL INTELLIGENCE </w:t>
      </w:r>
      <w:r>
        <w:rPr>
          <w:sz w:val="26"/>
        </w:rPr>
        <w:t>for providing his encourage pursuing this project.</w:t>
      </w:r>
    </w:p>
    <w:p w14:paraId="68792DC4">
      <w:pPr>
        <w:pStyle w:val="7"/>
        <w:rPr>
          <w:sz w:val="26"/>
        </w:rPr>
      </w:pPr>
    </w:p>
    <w:p w14:paraId="4797A4B3">
      <w:pPr>
        <w:pStyle w:val="7"/>
        <w:spacing w:before="49"/>
        <w:rPr>
          <w:sz w:val="26"/>
        </w:rPr>
      </w:pPr>
    </w:p>
    <w:p w14:paraId="172C188C">
      <w:pPr>
        <w:spacing w:before="0" w:line="360" w:lineRule="auto"/>
        <w:ind w:left="448" w:right="558" w:firstLine="585"/>
        <w:jc w:val="both"/>
        <w:rPr>
          <w:sz w:val="26"/>
        </w:rPr>
      </w:pPr>
      <w:r>
        <w:rPr>
          <w:sz w:val="26"/>
        </w:rPr>
        <w:t xml:space="preserve">I express our deep expression and sincere gratitude to our project supervisor </w:t>
      </w:r>
      <w:r>
        <w:rPr>
          <w:b/>
          <w:sz w:val="26"/>
        </w:rPr>
        <w:t>Ms.S.Murugavalli.,</w:t>
      </w:r>
      <w:r>
        <w:rPr>
          <w:b/>
          <w:spacing w:val="-3"/>
          <w:sz w:val="26"/>
        </w:rPr>
        <w:t xml:space="preserve"> </w:t>
      </w:r>
      <w:r>
        <w:rPr>
          <w:b/>
          <w:sz w:val="26"/>
        </w:rPr>
        <w:t xml:space="preserve">M.E.,(Ph.D)., </w:t>
      </w:r>
      <w:r>
        <w:rPr>
          <w:sz w:val="26"/>
        </w:rPr>
        <w:t xml:space="preserve">Department of </w:t>
      </w:r>
      <w:r>
        <w:rPr>
          <w:b/>
          <w:sz w:val="26"/>
        </w:rPr>
        <w:t>ARTIFICIAL</w:t>
      </w:r>
      <w:r>
        <w:rPr>
          <w:b/>
          <w:spacing w:val="-3"/>
          <w:sz w:val="26"/>
        </w:rPr>
        <w:t xml:space="preserve"> </w:t>
      </w:r>
      <w:r>
        <w:rPr>
          <w:b/>
          <w:sz w:val="26"/>
        </w:rPr>
        <w:t xml:space="preserve">INTELLIGENCE, </w:t>
      </w:r>
      <w:r>
        <w:rPr>
          <w:sz w:val="26"/>
        </w:rPr>
        <w:t>for her incalculable suggestions, creativity, assistance and patience which motivated</w:t>
      </w:r>
      <w:r>
        <w:rPr>
          <w:spacing w:val="40"/>
          <w:sz w:val="26"/>
        </w:rPr>
        <w:t xml:space="preserve"> </w:t>
      </w:r>
      <w:r>
        <w:rPr>
          <w:sz w:val="26"/>
        </w:rPr>
        <w:t>us to carry out this project.</w:t>
      </w:r>
    </w:p>
    <w:p w14:paraId="2E6360CB">
      <w:pPr>
        <w:pStyle w:val="7"/>
        <w:spacing w:before="97"/>
        <w:rPr>
          <w:sz w:val="26"/>
        </w:rPr>
      </w:pPr>
    </w:p>
    <w:p w14:paraId="3E97E60F">
      <w:pPr>
        <w:spacing w:before="0"/>
        <w:ind w:left="1168" w:right="0" w:firstLine="0"/>
        <w:jc w:val="left"/>
        <w:rPr>
          <w:sz w:val="26"/>
        </w:rPr>
      </w:pPr>
      <w:r>
        <w:rPr>
          <w:sz w:val="26"/>
        </w:rPr>
        <w:t>I</w:t>
      </w:r>
      <w:r>
        <w:rPr>
          <w:spacing w:val="8"/>
          <w:sz w:val="26"/>
        </w:rPr>
        <w:t xml:space="preserve"> </w:t>
      </w:r>
      <w:r>
        <w:rPr>
          <w:sz w:val="26"/>
        </w:rPr>
        <w:t>render</w:t>
      </w:r>
      <w:r>
        <w:rPr>
          <w:spacing w:val="9"/>
          <w:sz w:val="26"/>
        </w:rPr>
        <w:t xml:space="preserve"> </w:t>
      </w:r>
      <w:r>
        <w:rPr>
          <w:sz w:val="26"/>
        </w:rPr>
        <w:t>our</w:t>
      </w:r>
      <w:r>
        <w:rPr>
          <w:spacing w:val="13"/>
          <w:sz w:val="26"/>
        </w:rPr>
        <w:t xml:space="preserve"> </w:t>
      </w:r>
      <w:r>
        <w:rPr>
          <w:sz w:val="26"/>
        </w:rPr>
        <w:t>sincere</w:t>
      </w:r>
      <w:r>
        <w:rPr>
          <w:spacing w:val="9"/>
          <w:sz w:val="26"/>
        </w:rPr>
        <w:t xml:space="preserve"> </w:t>
      </w:r>
      <w:r>
        <w:rPr>
          <w:sz w:val="26"/>
        </w:rPr>
        <w:t>thanks</w:t>
      </w:r>
      <w:r>
        <w:rPr>
          <w:spacing w:val="10"/>
          <w:sz w:val="26"/>
        </w:rPr>
        <w:t xml:space="preserve"> </w:t>
      </w:r>
      <w:r>
        <w:rPr>
          <w:sz w:val="26"/>
        </w:rPr>
        <w:t>to</w:t>
      </w:r>
      <w:r>
        <w:rPr>
          <w:spacing w:val="13"/>
          <w:sz w:val="26"/>
        </w:rPr>
        <w:t xml:space="preserve"> </w:t>
      </w:r>
      <w:r>
        <w:rPr>
          <w:sz w:val="26"/>
        </w:rPr>
        <w:t>Course</w:t>
      </w:r>
      <w:r>
        <w:rPr>
          <w:spacing w:val="8"/>
          <w:sz w:val="26"/>
        </w:rPr>
        <w:t xml:space="preserve"> </w:t>
      </w:r>
      <w:r>
        <w:rPr>
          <w:sz w:val="26"/>
        </w:rPr>
        <w:t>Coordinator</w:t>
      </w:r>
      <w:r>
        <w:rPr>
          <w:spacing w:val="9"/>
          <w:sz w:val="26"/>
        </w:rPr>
        <w:t xml:space="preserve"> </w:t>
      </w:r>
      <w:r>
        <w:rPr>
          <w:sz w:val="26"/>
        </w:rPr>
        <w:t>and</w:t>
      </w:r>
      <w:r>
        <w:rPr>
          <w:spacing w:val="8"/>
          <w:sz w:val="26"/>
        </w:rPr>
        <w:t xml:space="preserve"> </w:t>
      </w:r>
      <w:r>
        <w:rPr>
          <w:sz w:val="26"/>
        </w:rPr>
        <w:t>other</w:t>
      </w:r>
      <w:r>
        <w:rPr>
          <w:spacing w:val="10"/>
          <w:sz w:val="26"/>
        </w:rPr>
        <w:t xml:space="preserve"> </w:t>
      </w:r>
      <w:r>
        <w:rPr>
          <w:sz w:val="26"/>
        </w:rPr>
        <w:t>staff</w:t>
      </w:r>
      <w:r>
        <w:rPr>
          <w:spacing w:val="13"/>
          <w:sz w:val="26"/>
        </w:rPr>
        <w:t xml:space="preserve"> </w:t>
      </w:r>
      <w:r>
        <w:rPr>
          <w:sz w:val="26"/>
        </w:rPr>
        <w:t>members</w:t>
      </w:r>
      <w:r>
        <w:rPr>
          <w:spacing w:val="9"/>
          <w:sz w:val="26"/>
        </w:rPr>
        <w:t xml:space="preserve"> </w:t>
      </w:r>
      <w:r>
        <w:rPr>
          <w:spacing w:val="-5"/>
          <w:sz w:val="26"/>
        </w:rPr>
        <w:t>for</w:t>
      </w:r>
    </w:p>
    <w:p w14:paraId="3CF693C0">
      <w:pPr>
        <w:spacing w:before="153"/>
        <w:ind w:left="448" w:right="0" w:firstLine="0"/>
        <w:jc w:val="left"/>
        <w:rPr>
          <w:sz w:val="26"/>
        </w:rPr>
      </w:pPr>
      <w:r>
        <w:rPr>
          <w:sz w:val="26"/>
        </w:rPr>
        <w:t>providing</w:t>
      </w:r>
      <w:r>
        <w:rPr>
          <w:spacing w:val="-13"/>
          <w:sz w:val="26"/>
        </w:rPr>
        <w:t xml:space="preserve"> </w:t>
      </w:r>
      <w:r>
        <w:rPr>
          <w:sz w:val="26"/>
        </w:rPr>
        <w:t>valuable</w:t>
      </w:r>
      <w:r>
        <w:rPr>
          <w:spacing w:val="-10"/>
          <w:sz w:val="26"/>
        </w:rPr>
        <w:t xml:space="preserve"> </w:t>
      </w:r>
      <w:r>
        <w:rPr>
          <w:sz w:val="26"/>
        </w:rPr>
        <w:t>information</w:t>
      </w:r>
      <w:r>
        <w:rPr>
          <w:spacing w:val="-10"/>
          <w:sz w:val="26"/>
        </w:rPr>
        <w:t xml:space="preserve"> </w:t>
      </w:r>
      <w:r>
        <w:rPr>
          <w:sz w:val="26"/>
        </w:rPr>
        <w:t>during</w:t>
      </w:r>
      <w:r>
        <w:rPr>
          <w:spacing w:val="-16"/>
          <w:sz w:val="26"/>
        </w:rPr>
        <w:t xml:space="preserve"> </w:t>
      </w:r>
      <w:r>
        <w:rPr>
          <w:sz w:val="26"/>
        </w:rPr>
        <w:t>the</w:t>
      </w:r>
      <w:r>
        <w:rPr>
          <w:spacing w:val="-15"/>
          <w:sz w:val="26"/>
        </w:rPr>
        <w:t xml:space="preserve"> </w:t>
      </w:r>
      <w:r>
        <w:rPr>
          <w:spacing w:val="-2"/>
          <w:sz w:val="26"/>
        </w:rPr>
        <w:t>course.</w:t>
      </w:r>
    </w:p>
    <w:p w14:paraId="443F9BFB">
      <w:pPr>
        <w:pStyle w:val="7"/>
        <w:rPr>
          <w:sz w:val="26"/>
        </w:rPr>
      </w:pPr>
    </w:p>
    <w:p w14:paraId="108F0381">
      <w:pPr>
        <w:pStyle w:val="7"/>
        <w:rPr>
          <w:sz w:val="26"/>
        </w:rPr>
      </w:pPr>
    </w:p>
    <w:p w14:paraId="231D09BF">
      <w:pPr>
        <w:spacing w:before="0" w:line="362" w:lineRule="auto"/>
        <w:ind w:left="448" w:right="574" w:firstLine="719"/>
        <w:jc w:val="both"/>
        <w:rPr>
          <w:sz w:val="26"/>
        </w:rPr>
      </w:pPr>
      <w:r>
        <w:rPr>
          <w:sz w:val="26"/>
        </w:rPr>
        <w:t>I wish to express our special thanks to the officials and Lab Technicians of our departments who rendered their help during the period of the work progress.</w:t>
      </w:r>
    </w:p>
    <w:p w14:paraId="0FA161F6">
      <w:pPr>
        <w:spacing w:after="0" w:line="362" w:lineRule="auto"/>
        <w:jc w:val="both"/>
        <w:rPr>
          <w:sz w:val="26"/>
        </w:rPr>
        <w:sectPr>
          <w:pgSz w:w="11900" w:h="16840"/>
          <w:pgMar w:top="1520" w:right="850" w:bottom="960" w:left="992" w:header="0" w:footer="771" w:gutter="0"/>
          <w:cols w:space="720" w:num="1"/>
        </w:sectPr>
      </w:pPr>
    </w:p>
    <w:p w14:paraId="01752E80">
      <w:pPr>
        <w:spacing w:before="71"/>
        <w:ind w:left="592" w:right="0" w:firstLine="0"/>
        <w:jc w:val="left"/>
        <w:rPr>
          <w:b/>
          <w:sz w:val="26"/>
        </w:rPr>
      </w:pPr>
      <w:r>
        <w:rPr>
          <w:b/>
          <w:spacing w:val="-2"/>
          <w:sz w:val="26"/>
        </w:rPr>
        <w:t>INSTITUTE</w:t>
      </w:r>
    </w:p>
    <w:p w14:paraId="026006B8">
      <w:pPr>
        <w:spacing w:before="152"/>
        <w:ind w:left="592" w:right="0" w:firstLine="0"/>
        <w:jc w:val="left"/>
        <w:rPr>
          <w:b/>
          <w:sz w:val="26"/>
        </w:rPr>
      </w:pPr>
      <w:r>
        <w:rPr>
          <w:b/>
          <w:spacing w:val="-2"/>
          <w:sz w:val="26"/>
        </w:rPr>
        <w:t>Vision:</w:t>
      </w:r>
    </w:p>
    <w:p w14:paraId="58670D1F">
      <w:pPr>
        <w:pStyle w:val="13"/>
        <w:numPr>
          <w:ilvl w:val="0"/>
          <w:numId w:val="1"/>
        </w:numPr>
        <w:tabs>
          <w:tab w:val="left" w:pos="1168"/>
        </w:tabs>
        <w:spacing w:before="105" w:after="0" w:line="350" w:lineRule="auto"/>
        <w:ind w:left="1168" w:right="531" w:hanging="360"/>
        <w:jc w:val="left"/>
        <w:rPr>
          <w:sz w:val="26"/>
        </w:rPr>
      </w:pPr>
      <w:r>
        <w:rPr>
          <w:sz w:val="26"/>
        </w:rPr>
        <w:t>To</w:t>
      </w:r>
      <w:r>
        <w:rPr>
          <w:spacing w:val="-8"/>
          <w:sz w:val="26"/>
        </w:rPr>
        <w:t xml:space="preserve"> </w:t>
      </w:r>
      <w:r>
        <w:rPr>
          <w:sz w:val="26"/>
        </w:rPr>
        <w:t>serve</w:t>
      </w:r>
      <w:r>
        <w:rPr>
          <w:spacing w:val="-9"/>
          <w:sz w:val="26"/>
        </w:rPr>
        <w:t xml:space="preserve"> </w:t>
      </w:r>
      <w:r>
        <w:rPr>
          <w:sz w:val="26"/>
        </w:rPr>
        <w:t>the</w:t>
      </w:r>
      <w:r>
        <w:rPr>
          <w:spacing w:val="-9"/>
          <w:sz w:val="26"/>
        </w:rPr>
        <w:t xml:space="preserve"> </w:t>
      </w:r>
      <w:r>
        <w:rPr>
          <w:sz w:val="26"/>
        </w:rPr>
        <w:t>society</w:t>
      </w:r>
      <w:r>
        <w:rPr>
          <w:spacing w:val="-8"/>
          <w:sz w:val="26"/>
        </w:rPr>
        <w:t xml:space="preserve"> </w:t>
      </w:r>
      <w:r>
        <w:rPr>
          <w:sz w:val="26"/>
        </w:rPr>
        <w:t>by</w:t>
      </w:r>
      <w:r>
        <w:rPr>
          <w:spacing w:val="-9"/>
          <w:sz w:val="26"/>
        </w:rPr>
        <w:t xml:space="preserve"> </w:t>
      </w:r>
      <w:r>
        <w:rPr>
          <w:sz w:val="26"/>
        </w:rPr>
        <w:t>offering</w:t>
      </w:r>
      <w:r>
        <w:rPr>
          <w:spacing w:val="-8"/>
          <w:sz w:val="26"/>
        </w:rPr>
        <w:t xml:space="preserve"> </w:t>
      </w:r>
      <w:r>
        <w:rPr>
          <w:sz w:val="26"/>
        </w:rPr>
        <w:t>top-notch</w:t>
      </w:r>
      <w:r>
        <w:rPr>
          <w:spacing w:val="-13"/>
          <w:sz w:val="26"/>
        </w:rPr>
        <w:t xml:space="preserve"> </w:t>
      </w:r>
      <w:r>
        <w:rPr>
          <w:sz w:val="26"/>
        </w:rPr>
        <w:t>technical</w:t>
      </w:r>
      <w:r>
        <w:rPr>
          <w:spacing w:val="-8"/>
          <w:sz w:val="26"/>
        </w:rPr>
        <w:t xml:space="preserve"> </w:t>
      </w:r>
      <w:r>
        <w:rPr>
          <w:sz w:val="26"/>
        </w:rPr>
        <w:t>education</w:t>
      </w:r>
      <w:r>
        <w:rPr>
          <w:spacing w:val="-9"/>
          <w:sz w:val="26"/>
        </w:rPr>
        <w:t xml:space="preserve"> </w:t>
      </w:r>
      <w:r>
        <w:rPr>
          <w:sz w:val="26"/>
        </w:rPr>
        <w:t>on</w:t>
      </w:r>
      <w:r>
        <w:rPr>
          <w:spacing w:val="-9"/>
          <w:sz w:val="26"/>
        </w:rPr>
        <w:t xml:space="preserve"> </w:t>
      </w:r>
      <w:r>
        <w:rPr>
          <w:sz w:val="26"/>
        </w:rPr>
        <w:t>par</w:t>
      </w:r>
      <w:r>
        <w:rPr>
          <w:spacing w:val="-9"/>
          <w:sz w:val="26"/>
        </w:rPr>
        <w:t xml:space="preserve"> </w:t>
      </w:r>
      <w:r>
        <w:rPr>
          <w:sz w:val="26"/>
        </w:rPr>
        <w:t>with</w:t>
      </w:r>
      <w:r>
        <w:rPr>
          <w:spacing w:val="-9"/>
          <w:sz w:val="26"/>
        </w:rPr>
        <w:t xml:space="preserve"> </w:t>
      </w:r>
      <w:r>
        <w:rPr>
          <w:sz w:val="26"/>
        </w:rPr>
        <w:t xml:space="preserve">global </w:t>
      </w:r>
      <w:r>
        <w:rPr>
          <w:spacing w:val="-2"/>
          <w:sz w:val="26"/>
        </w:rPr>
        <w:t>standards.</w:t>
      </w:r>
    </w:p>
    <w:p w14:paraId="6D0C39EF">
      <w:pPr>
        <w:spacing w:before="68"/>
        <w:ind w:left="515" w:right="0" w:firstLine="0"/>
        <w:jc w:val="left"/>
        <w:rPr>
          <w:b/>
          <w:sz w:val="26"/>
        </w:rPr>
      </w:pPr>
      <w:r>
        <w:rPr>
          <w:b/>
          <w:spacing w:val="-2"/>
          <w:sz w:val="26"/>
        </w:rPr>
        <w:t>Mission:</w:t>
      </w:r>
    </w:p>
    <w:p w14:paraId="5407C128">
      <w:pPr>
        <w:pStyle w:val="13"/>
        <w:numPr>
          <w:ilvl w:val="0"/>
          <w:numId w:val="1"/>
        </w:numPr>
        <w:tabs>
          <w:tab w:val="left" w:pos="1168"/>
        </w:tabs>
        <w:spacing w:before="100" w:after="0" w:line="240" w:lineRule="auto"/>
        <w:ind w:left="1168" w:right="0" w:hanging="360"/>
        <w:jc w:val="left"/>
        <w:rPr>
          <w:sz w:val="26"/>
        </w:rPr>
      </w:pPr>
      <w:r>
        <w:rPr>
          <w:sz w:val="26"/>
        </w:rPr>
        <w:t>Be</w:t>
      </w:r>
      <w:r>
        <w:rPr>
          <w:spacing w:val="-17"/>
          <w:sz w:val="26"/>
        </w:rPr>
        <w:t xml:space="preserve"> </w:t>
      </w:r>
      <w:r>
        <w:rPr>
          <w:sz w:val="26"/>
        </w:rPr>
        <w:t>a</w:t>
      </w:r>
      <w:r>
        <w:rPr>
          <w:spacing w:val="-16"/>
          <w:sz w:val="26"/>
        </w:rPr>
        <w:t xml:space="preserve"> </w:t>
      </w:r>
      <w:r>
        <w:rPr>
          <w:sz w:val="26"/>
        </w:rPr>
        <w:t>center</w:t>
      </w:r>
      <w:r>
        <w:rPr>
          <w:spacing w:val="-16"/>
          <w:sz w:val="26"/>
        </w:rPr>
        <w:t xml:space="preserve"> </w:t>
      </w:r>
      <w:r>
        <w:rPr>
          <w:sz w:val="26"/>
        </w:rPr>
        <w:t>of</w:t>
      </w:r>
      <w:r>
        <w:rPr>
          <w:spacing w:val="-16"/>
          <w:sz w:val="26"/>
        </w:rPr>
        <w:t xml:space="preserve"> </w:t>
      </w:r>
      <w:r>
        <w:rPr>
          <w:sz w:val="26"/>
        </w:rPr>
        <w:t>excellence</w:t>
      </w:r>
      <w:r>
        <w:rPr>
          <w:spacing w:val="-17"/>
          <w:sz w:val="26"/>
        </w:rPr>
        <w:t xml:space="preserve"> </w:t>
      </w:r>
      <w:r>
        <w:rPr>
          <w:sz w:val="26"/>
        </w:rPr>
        <w:t>for</w:t>
      </w:r>
      <w:r>
        <w:rPr>
          <w:spacing w:val="-16"/>
          <w:sz w:val="26"/>
        </w:rPr>
        <w:t xml:space="preserve"> </w:t>
      </w:r>
      <w:r>
        <w:rPr>
          <w:sz w:val="26"/>
        </w:rPr>
        <w:t>technical</w:t>
      </w:r>
      <w:r>
        <w:rPr>
          <w:spacing w:val="-16"/>
          <w:sz w:val="26"/>
        </w:rPr>
        <w:t xml:space="preserve"> </w:t>
      </w:r>
      <w:r>
        <w:rPr>
          <w:sz w:val="26"/>
        </w:rPr>
        <w:t>education</w:t>
      </w:r>
      <w:r>
        <w:rPr>
          <w:spacing w:val="-16"/>
          <w:sz w:val="26"/>
        </w:rPr>
        <w:t xml:space="preserve"> </w:t>
      </w:r>
      <w:r>
        <w:rPr>
          <w:sz w:val="26"/>
        </w:rPr>
        <w:t>in</w:t>
      </w:r>
      <w:r>
        <w:rPr>
          <w:spacing w:val="-14"/>
          <w:sz w:val="26"/>
        </w:rPr>
        <w:t xml:space="preserve"> </w:t>
      </w:r>
      <w:r>
        <w:rPr>
          <w:sz w:val="26"/>
        </w:rPr>
        <w:t>emerging</w:t>
      </w:r>
      <w:r>
        <w:rPr>
          <w:spacing w:val="-6"/>
          <w:sz w:val="26"/>
        </w:rPr>
        <w:t xml:space="preserve"> </w:t>
      </w:r>
      <w:r>
        <w:rPr>
          <w:sz w:val="26"/>
        </w:rPr>
        <w:t>technologies</w:t>
      </w:r>
      <w:r>
        <w:rPr>
          <w:spacing w:val="-11"/>
          <w:sz w:val="26"/>
        </w:rPr>
        <w:t xml:space="preserve"> </w:t>
      </w:r>
      <w:r>
        <w:rPr>
          <w:spacing w:val="-5"/>
          <w:sz w:val="26"/>
        </w:rPr>
        <w:t>by</w:t>
      </w:r>
    </w:p>
    <w:p w14:paraId="0428A7A8">
      <w:pPr>
        <w:spacing w:before="147"/>
        <w:ind w:left="1168" w:right="0" w:firstLine="0"/>
        <w:jc w:val="left"/>
        <w:rPr>
          <w:sz w:val="26"/>
        </w:rPr>
      </w:pPr>
      <w:r>
        <w:rPr>
          <w:sz w:val="26"/>
        </w:rPr>
        <w:t>exceeding</w:t>
      </w:r>
      <w:r>
        <w:rPr>
          <w:spacing w:val="-11"/>
          <w:sz w:val="26"/>
        </w:rPr>
        <w:t xml:space="preserve"> </w:t>
      </w:r>
      <w:r>
        <w:rPr>
          <w:sz w:val="26"/>
        </w:rPr>
        <w:t>the</w:t>
      </w:r>
      <w:r>
        <w:rPr>
          <w:spacing w:val="-10"/>
          <w:sz w:val="26"/>
        </w:rPr>
        <w:t xml:space="preserve"> </w:t>
      </w:r>
      <w:r>
        <w:rPr>
          <w:sz w:val="26"/>
        </w:rPr>
        <w:t>needs</w:t>
      </w:r>
      <w:r>
        <w:rPr>
          <w:spacing w:val="-15"/>
          <w:sz w:val="26"/>
        </w:rPr>
        <w:t xml:space="preserve"> </w:t>
      </w:r>
      <w:r>
        <w:rPr>
          <w:sz w:val="26"/>
        </w:rPr>
        <w:t>of</w:t>
      </w:r>
      <w:r>
        <w:rPr>
          <w:spacing w:val="-11"/>
          <w:sz w:val="26"/>
        </w:rPr>
        <w:t xml:space="preserve"> </w:t>
      </w:r>
      <w:r>
        <w:rPr>
          <w:sz w:val="26"/>
        </w:rPr>
        <w:t>industry</w:t>
      </w:r>
      <w:r>
        <w:rPr>
          <w:spacing w:val="-4"/>
          <w:sz w:val="26"/>
        </w:rPr>
        <w:t xml:space="preserve"> </w:t>
      </w:r>
      <w:r>
        <w:rPr>
          <w:sz w:val="26"/>
        </w:rPr>
        <w:t>and</w:t>
      </w:r>
      <w:r>
        <w:rPr>
          <w:spacing w:val="-11"/>
          <w:sz w:val="26"/>
        </w:rPr>
        <w:t xml:space="preserve"> </w:t>
      </w:r>
      <w:r>
        <w:rPr>
          <w:spacing w:val="-2"/>
          <w:sz w:val="26"/>
        </w:rPr>
        <w:t>society.</w:t>
      </w:r>
    </w:p>
    <w:p w14:paraId="6D9B4729">
      <w:pPr>
        <w:pStyle w:val="13"/>
        <w:numPr>
          <w:ilvl w:val="0"/>
          <w:numId w:val="1"/>
        </w:numPr>
        <w:tabs>
          <w:tab w:val="left" w:pos="1168"/>
        </w:tabs>
        <w:spacing w:before="201" w:after="0" w:line="240" w:lineRule="auto"/>
        <w:ind w:left="1168" w:right="0" w:hanging="360"/>
        <w:jc w:val="left"/>
        <w:rPr>
          <w:sz w:val="26"/>
        </w:rPr>
      </w:pPr>
      <w:r>
        <w:rPr>
          <w:sz w:val="26"/>
        </w:rPr>
        <w:t>Be</w:t>
      </w:r>
      <w:r>
        <w:rPr>
          <w:spacing w:val="-15"/>
          <w:sz w:val="26"/>
        </w:rPr>
        <w:t xml:space="preserve"> </w:t>
      </w:r>
      <w:r>
        <w:rPr>
          <w:sz w:val="26"/>
        </w:rPr>
        <w:t>an</w:t>
      </w:r>
      <w:r>
        <w:rPr>
          <w:spacing w:val="-10"/>
          <w:sz w:val="26"/>
        </w:rPr>
        <w:t xml:space="preserve"> </w:t>
      </w:r>
      <w:r>
        <w:rPr>
          <w:sz w:val="26"/>
        </w:rPr>
        <w:t>institute</w:t>
      </w:r>
      <w:r>
        <w:rPr>
          <w:spacing w:val="-8"/>
          <w:sz w:val="26"/>
        </w:rPr>
        <w:t xml:space="preserve"> </w:t>
      </w:r>
      <w:r>
        <w:rPr>
          <w:sz w:val="26"/>
        </w:rPr>
        <w:t>with</w:t>
      </w:r>
      <w:r>
        <w:rPr>
          <w:spacing w:val="-10"/>
          <w:sz w:val="26"/>
        </w:rPr>
        <w:t xml:space="preserve"> </w:t>
      </w:r>
      <w:r>
        <w:rPr>
          <w:sz w:val="26"/>
        </w:rPr>
        <w:t>world</w:t>
      </w:r>
      <w:r>
        <w:rPr>
          <w:spacing w:val="-6"/>
          <w:sz w:val="26"/>
        </w:rPr>
        <w:t xml:space="preserve"> </w:t>
      </w:r>
      <w:r>
        <w:rPr>
          <w:sz w:val="26"/>
        </w:rPr>
        <w:t>class</w:t>
      </w:r>
      <w:r>
        <w:rPr>
          <w:spacing w:val="-14"/>
          <w:sz w:val="26"/>
        </w:rPr>
        <w:t xml:space="preserve"> </w:t>
      </w:r>
      <w:r>
        <w:rPr>
          <w:sz w:val="26"/>
        </w:rPr>
        <w:t>research</w:t>
      </w:r>
      <w:r>
        <w:rPr>
          <w:spacing w:val="-10"/>
          <w:sz w:val="26"/>
        </w:rPr>
        <w:t xml:space="preserve"> </w:t>
      </w:r>
      <w:r>
        <w:rPr>
          <w:spacing w:val="-2"/>
          <w:sz w:val="26"/>
        </w:rPr>
        <w:t>facilities.</w:t>
      </w:r>
    </w:p>
    <w:p w14:paraId="049D8E5B">
      <w:pPr>
        <w:pStyle w:val="13"/>
        <w:numPr>
          <w:ilvl w:val="0"/>
          <w:numId w:val="1"/>
        </w:numPr>
        <w:tabs>
          <w:tab w:val="left" w:pos="1168"/>
        </w:tabs>
        <w:spacing w:before="99" w:after="0" w:line="350" w:lineRule="auto"/>
        <w:ind w:left="1168" w:right="330" w:hanging="360"/>
        <w:jc w:val="left"/>
        <w:rPr>
          <w:sz w:val="26"/>
        </w:rPr>
      </w:pPr>
      <w:r>
        <w:rPr>
          <w:sz w:val="26"/>
        </w:rPr>
        <w:t>Be</w:t>
      </w:r>
      <w:r>
        <w:rPr>
          <w:spacing w:val="-13"/>
          <w:sz w:val="26"/>
        </w:rPr>
        <w:t xml:space="preserve"> </w:t>
      </w:r>
      <w:r>
        <w:rPr>
          <w:sz w:val="26"/>
        </w:rPr>
        <w:t>an</w:t>
      </w:r>
      <w:r>
        <w:rPr>
          <w:spacing w:val="-9"/>
          <w:sz w:val="26"/>
        </w:rPr>
        <w:t xml:space="preserve"> </w:t>
      </w:r>
      <w:r>
        <w:rPr>
          <w:sz w:val="26"/>
        </w:rPr>
        <w:t>institute</w:t>
      </w:r>
      <w:r>
        <w:rPr>
          <w:spacing w:val="-8"/>
          <w:sz w:val="26"/>
        </w:rPr>
        <w:t xml:space="preserve"> </w:t>
      </w:r>
      <w:r>
        <w:rPr>
          <w:sz w:val="26"/>
        </w:rPr>
        <w:t>nurturing</w:t>
      </w:r>
      <w:r>
        <w:rPr>
          <w:spacing w:val="-9"/>
          <w:sz w:val="26"/>
        </w:rPr>
        <w:t xml:space="preserve"> </w:t>
      </w:r>
      <w:r>
        <w:rPr>
          <w:sz w:val="26"/>
        </w:rPr>
        <w:t>talent</w:t>
      </w:r>
      <w:r>
        <w:rPr>
          <w:spacing w:val="-13"/>
          <w:sz w:val="26"/>
        </w:rPr>
        <w:t xml:space="preserve"> </w:t>
      </w:r>
      <w:r>
        <w:rPr>
          <w:sz w:val="26"/>
        </w:rPr>
        <w:t>and</w:t>
      </w:r>
      <w:r>
        <w:rPr>
          <w:spacing w:val="-4"/>
          <w:sz w:val="26"/>
        </w:rPr>
        <w:t xml:space="preserve"> </w:t>
      </w:r>
      <w:r>
        <w:rPr>
          <w:sz w:val="26"/>
        </w:rPr>
        <w:t>enhancing</w:t>
      </w:r>
      <w:r>
        <w:rPr>
          <w:spacing w:val="-9"/>
          <w:sz w:val="26"/>
        </w:rPr>
        <w:t xml:space="preserve"> </w:t>
      </w:r>
      <w:r>
        <w:rPr>
          <w:sz w:val="26"/>
        </w:rPr>
        <w:t>competency</w:t>
      </w:r>
      <w:r>
        <w:rPr>
          <w:spacing w:val="-3"/>
          <w:sz w:val="26"/>
        </w:rPr>
        <w:t xml:space="preserve"> </w:t>
      </w:r>
      <w:r>
        <w:rPr>
          <w:sz w:val="26"/>
        </w:rPr>
        <w:t>of</w:t>
      </w:r>
      <w:r>
        <w:rPr>
          <w:spacing w:val="-9"/>
          <w:sz w:val="26"/>
        </w:rPr>
        <w:t xml:space="preserve"> </w:t>
      </w:r>
      <w:r>
        <w:rPr>
          <w:sz w:val="26"/>
        </w:rPr>
        <w:t>students</w:t>
      </w:r>
      <w:r>
        <w:rPr>
          <w:spacing w:val="-9"/>
          <w:sz w:val="26"/>
        </w:rPr>
        <w:t xml:space="preserve"> </w:t>
      </w:r>
      <w:r>
        <w:rPr>
          <w:sz w:val="26"/>
        </w:rPr>
        <w:t>to</w:t>
      </w:r>
      <w:r>
        <w:rPr>
          <w:spacing w:val="-13"/>
          <w:sz w:val="26"/>
        </w:rPr>
        <w:t xml:space="preserve"> </w:t>
      </w:r>
      <w:r>
        <w:rPr>
          <w:sz w:val="26"/>
        </w:rPr>
        <w:t>transform them as all – round personalities respecting moral and ethical values.</w:t>
      </w:r>
    </w:p>
    <w:p w14:paraId="41415691">
      <w:pPr>
        <w:spacing w:before="68"/>
        <w:ind w:left="448" w:right="0" w:firstLine="0"/>
        <w:jc w:val="left"/>
        <w:rPr>
          <w:b/>
          <w:sz w:val="26"/>
        </w:rPr>
      </w:pPr>
      <w:r>
        <w:rPr>
          <w:b/>
          <w:spacing w:val="-2"/>
          <w:sz w:val="26"/>
        </w:rPr>
        <w:t>DEPARTMENT</w:t>
      </w:r>
    </w:p>
    <w:p w14:paraId="564B0107">
      <w:pPr>
        <w:spacing w:before="152"/>
        <w:ind w:left="448" w:right="0" w:firstLine="0"/>
        <w:jc w:val="left"/>
        <w:rPr>
          <w:b/>
          <w:sz w:val="26"/>
        </w:rPr>
      </w:pPr>
      <w:r>
        <w:rPr>
          <w:b/>
          <w:spacing w:val="-2"/>
          <w:sz w:val="26"/>
        </w:rPr>
        <w:t>Vision:</w:t>
      </w:r>
    </w:p>
    <w:p w14:paraId="0D70A6FC">
      <w:pPr>
        <w:pStyle w:val="13"/>
        <w:numPr>
          <w:ilvl w:val="0"/>
          <w:numId w:val="1"/>
        </w:numPr>
        <w:tabs>
          <w:tab w:val="left" w:pos="1168"/>
        </w:tabs>
        <w:spacing w:before="100" w:after="0" w:line="240" w:lineRule="auto"/>
        <w:ind w:left="1168" w:right="0" w:hanging="360"/>
        <w:jc w:val="left"/>
        <w:rPr>
          <w:sz w:val="26"/>
        </w:rPr>
      </w:pPr>
      <w:r>
        <w:rPr>
          <w:sz w:val="26"/>
        </w:rPr>
        <w:t>To</w:t>
      </w:r>
      <w:r>
        <w:rPr>
          <w:spacing w:val="19"/>
          <w:sz w:val="26"/>
        </w:rPr>
        <w:t xml:space="preserve"> </w:t>
      </w:r>
      <w:r>
        <w:rPr>
          <w:sz w:val="26"/>
        </w:rPr>
        <w:t>excel</w:t>
      </w:r>
      <w:r>
        <w:rPr>
          <w:spacing w:val="18"/>
          <w:sz w:val="26"/>
        </w:rPr>
        <w:t xml:space="preserve"> </w:t>
      </w:r>
      <w:r>
        <w:rPr>
          <w:sz w:val="26"/>
        </w:rPr>
        <w:t>in</w:t>
      </w:r>
      <w:r>
        <w:rPr>
          <w:spacing w:val="18"/>
          <w:sz w:val="26"/>
        </w:rPr>
        <w:t xml:space="preserve"> </w:t>
      </w:r>
      <w:r>
        <w:rPr>
          <w:sz w:val="26"/>
        </w:rPr>
        <w:t>education,</w:t>
      </w:r>
      <w:r>
        <w:rPr>
          <w:spacing w:val="21"/>
          <w:sz w:val="26"/>
        </w:rPr>
        <w:t xml:space="preserve"> </w:t>
      </w:r>
      <w:r>
        <w:rPr>
          <w:sz w:val="26"/>
        </w:rPr>
        <w:t>innovation,</w:t>
      </w:r>
      <w:r>
        <w:rPr>
          <w:spacing w:val="26"/>
          <w:sz w:val="26"/>
        </w:rPr>
        <w:t xml:space="preserve"> </w:t>
      </w:r>
      <w:r>
        <w:rPr>
          <w:sz w:val="26"/>
        </w:rPr>
        <w:t>and</w:t>
      </w:r>
      <w:r>
        <w:rPr>
          <w:spacing w:val="18"/>
          <w:sz w:val="26"/>
        </w:rPr>
        <w:t xml:space="preserve"> </w:t>
      </w:r>
      <w:r>
        <w:rPr>
          <w:sz w:val="26"/>
        </w:rPr>
        <w:t>research</w:t>
      </w:r>
      <w:r>
        <w:rPr>
          <w:spacing w:val="19"/>
          <w:sz w:val="26"/>
        </w:rPr>
        <w:t xml:space="preserve"> </w:t>
      </w:r>
      <w:r>
        <w:rPr>
          <w:sz w:val="26"/>
        </w:rPr>
        <w:t>in</w:t>
      </w:r>
      <w:r>
        <w:rPr>
          <w:spacing w:val="18"/>
          <w:sz w:val="26"/>
        </w:rPr>
        <w:t xml:space="preserve"> </w:t>
      </w:r>
      <w:r>
        <w:rPr>
          <w:sz w:val="26"/>
        </w:rPr>
        <w:t>Artificial</w:t>
      </w:r>
      <w:r>
        <w:rPr>
          <w:spacing w:val="28"/>
          <w:sz w:val="26"/>
        </w:rPr>
        <w:t xml:space="preserve"> </w:t>
      </w:r>
      <w:r>
        <w:rPr>
          <w:sz w:val="26"/>
        </w:rPr>
        <w:t>Intelligence</w:t>
      </w:r>
      <w:r>
        <w:rPr>
          <w:spacing w:val="27"/>
          <w:sz w:val="26"/>
        </w:rPr>
        <w:t xml:space="preserve"> </w:t>
      </w:r>
      <w:r>
        <w:rPr>
          <w:spacing w:val="-5"/>
          <w:sz w:val="26"/>
        </w:rPr>
        <w:t>and</w:t>
      </w:r>
    </w:p>
    <w:p w14:paraId="3F3BC80A">
      <w:pPr>
        <w:spacing w:before="152"/>
        <w:ind w:left="1168" w:right="0" w:firstLine="0"/>
        <w:jc w:val="left"/>
        <w:rPr>
          <w:sz w:val="26"/>
        </w:rPr>
      </w:pPr>
      <w:r>
        <w:rPr>
          <w:sz w:val="26"/>
        </w:rPr>
        <w:t>Data</w:t>
      </w:r>
      <w:r>
        <w:rPr>
          <w:spacing w:val="-17"/>
          <w:sz w:val="26"/>
        </w:rPr>
        <w:t xml:space="preserve"> </w:t>
      </w:r>
      <w:r>
        <w:rPr>
          <w:sz w:val="26"/>
        </w:rPr>
        <w:t>Science</w:t>
      </w:r>
      <w:r>
        <w:rPr>
          <w:spacing w:val="-9"/>
          <w:sz w:val="26"/>
        </w:rPr>
        <w:t xml:space="preserve"> </w:t>
      </w:r>
      <w:r>
        <w:rPr>
          <w:sz w:val="26"/>
        </w:rPr>
        <w:t>to</w:t>
      </w:r>
      <w:r>
        <w:rPr>
          <w:spacing w:val="-16"/>
          <w:sz w:val="26"/>
        </w:rPr>
        <w:t xml:space="preserve"> </w:t>
      </w:r>
      <w:r>
        <w:rPr>
          <w:sz w:val="26"/>
        </w:rPr>
        <w:t>fulfil</w:t>
      </w:r>
      <w:r>
        <w:rPr>
          <w:spacing w:val="-13"/>
          <w:sz w:val="26"/>
        </w:rPr>
        <w:t xml:space="preserve"> </w:t>
      </w:r>
      <w:r>
        <w:rPr>
          <w:sz w:val="26"/>
        </w:rPr>
        <w:t>industrial</w:t>
      </w:r>
      <w:r>
        <w:rPr>
          <w:spacing w:val="-12"/>
          <w:sz w:val="26"/>
        </w:rPr>
        <w:t xml:space="preserve"> </w:t>
      </w:r>
      <w:r>
        <w:rPr>
          <w:sz w:val="26"/>
        </w:rPr>
        <w:t>demands</w:t>
      </w:r>
      <w:r>
        <w:rPr>
          <w:spacing w:val="-9"/>
          <w:sz w:val="26"/>
        </w:rPr>
        <w:t xml:space="preserve"> </w:t>
      </w:r>
      <w:r>
        <w:rPr>
          <w:sz w:val="26"/>
        </w:rPr>
        <w:t>and</w:t>
      </w:r>
      <w:r>
        <w:rPr>
          <w:spacing w:val="-16"/>
          <w:sz w:val="26"/>
        </w:rPr>
        <w:t xml:space="preserve"> </w:t>
      </w:r>
      <w:r>
        <w:rPr>
          <w:sz w:val="26"/>
        </w:rPr>
        <w:t>societal</w:t>
      </w:r>
      <w:r>
        <w:rPr>
          <w:spacing w:val="-16"/>
          <w:sz w:val="26"/>
        </w:rPr>
        <w:t xml:space="preserve"> </w:t>
      </w:r>
      <w:r>
        <w:rPr>
          <w:spacing w:val="-2"/>
          <w:sz w:val="26"/>
        </w:rPr>
        <w:t>expectations.</w:t>
      </w:r>
    </w:p>
    <w:p w14:paraId="1578CA4F">
      <w:pPr>
        <w:spacing w:before="200"/>
        <w:ind w:left="448" w:right="0" w:firstLine="0"/>
        <w:jc w:val="left"/>
        <w:rPr>
          <w:b/>
          <w:sz w:val="26"/>
        </w:rPr>
      </w:pPr>
      <w:r>
        <w:rPr>
          <w:b/>
          <w:spacing w:val="-2"/>
          <w:sz w:val="26"/>
        </w:rPr>
        <w:t>Mission</w:t>
      </w:r>
    </w:p>
    <w:p w14:paraId="3D26A2A4">
      <w:pPr>
        <w:pStyle w:val="13"/>
        <w:numPr>
          <w:ilvl w:val="0"/>
          <w:numId w:val="1"/>
        </w:numPr>
        <w:tabs>
          <w:tab w:val="left" w:pos="1168"/>
        </w:tabs>
        <w:spacing w:before="100" w:after="0" w:line="240" w:lineRule="auto"/>
        <w:ind w:left="1168" w:right="0" w:hanging="360"/>
        <w:jc w:val="left"/>
        <w:rPr>
          <w:sz w:val="26"/>
        </w:rPr>
      </w:pPr>
      <w:r>
        <w:rPr>
          <w:sz w:val="26"/>
        </w:rPr>
        <w:t>To</w:t>
      </w:r>
      <w:r>
        <w:rPr>
          <w:spacing w:val="36"/>
          <w:sz w:val="26"/>
        </w:rPr>
        <w:t xml:space="preserve"> </w:t>
      </w:r>
      <w:r>
        <w:rPr>
          <w:sz w:val="26"/>
        </w:rPr>
        <w:t>educate</w:t>
      </w:r>
      <w:r>
        <w:rPr>
          <w:spacing w:val="35"/>
          <w:sz w:val="26"/>
        </w:rPr>
        <w:t xml:space="preserve"> </w:t>
      </w:r>
      <w:r>
        <w:rPr>
          <w:sz w:val="26"/>
        </w:rPr>
        <w:t>future</w:t>
      </w:r>
      <w:r>
        <w:rPr>
          <w:spacing w:val="36"/>
          <w:sz w:val="26"/>
        </w:rPr>
        <w:t xml:space="preserve"> </w:t>
      </w:r>
      <w:r>
        <w:rPr>
          <w:sz w:val="26"/>
        </w:rPr>
        <w:t>engineers</w:t>
      </w:r>
      <w:r>
        <w:rPr>
          <w:spacing w:val="41"/>
          <w:sz w:val="26"/>
        </w:rPr>
        <w:t xml:space="preserve"> </w:t>
      </w:r>
      <w:r>
        <w:rPr>
          <w:sz w:val="26"/>
        </w:rPr>
        <w:t>with</w:t>
      </w:r>
      <w:r>
        <w:rPr>
          <w:spacing w:val="35"/>
          <w:sz w:val="26"/>
        </w:rPr>
        <w:t xml:space="preserve"> </w:t>
      </w:r>
      <w:r>
        <w:rPr>
          <w:sz w:val="26"/>
        </w:rPr>
        <w:t>solid</w:t>
      </w:r>
      <w:r>
        <w:rPr>
          <w:spacing w:val="32"/>
          <w:sz w:val="26"/>
        </w:rPr>
        <w:t xml:space="preserve"> </w:t>
      </w:r>
      <w:r>
        <w:rPr>
          <w:sz w:val="26"/>
        </w:rPr>
        <w:t>fundamentals,</w:t>
      </w:r>
      <w:r>
        <w:rPr>
          <w:spacing w:val="42"/>
          <w:sz w:val="26"/>
        </w:rPr>
        <w:t xml:space="preserve"> </w:t>
      </w:r>
      <w:r>
        <w:rPr>
          <w:sz w:val="26"/>
        </w:rPr>
        <w:t>continually</w:t>
      </w:r>
      <w:r>
        <w:rPr>
          <w:spacing w:val="40"/>
          <w:sz w:val="26"/>
        </w:rPr>
        <w:t xml:space="preserve"> </w:t>
      </w:r>
      <w:r>
        <w:rPr>
          <w:spacing w:val="-2"/>
          <w:sz w:val="26"/>
        </w:rPr>
        <w:t>improving</w:t>
      </w:r>
    </w:p>
    <w:p w14:paraId="7638D608">
      <w:pPr>
        <w:spacing w:before="151"/>
        <w:ind w:left="1168" w:right="0" w:firstLine="0"/>
        <w:jc w:val="left"/>
        <w:rPr>
          <w:sz w:val="26"/>
        </w:rPr>
      </w:pPr>
      <w:r>
        <w:rPr>
          <w:spacing w:val="-2"/>
          <w:sz w:val="26"/>
        </w:rPr>
        <w:t>teaching</w:t>
      </w:r>
      <w:r>
        <w:rPr>
          <w:spacing w:val="-22"/>
          <w:sz w:val="26"/>
        </w:rPr>
        <w:t xml:space="preserve"> </w:t>
      </w:r>
      <w:r>
        <w:rPr>
          <w:spacing w:val="-2"/>
          <w:sz w:val="26"/>
        </w:rPr>
        <w:t>methods</w:t>
      </w:r>
      <w:r>
        <w:rPr>
          <w:spacing w:val="-5"/>
          <w:sz w:val="26"/>
        </w:rPr>
        <w:t xml:space="preserve"> </w:t>
      </w:r>
      <w:r>
        <w:rPr>
          <w:spacing w:val="-2"/>
          <w:sz w:val="26"/>
        </w:rPr>
        <w:t>using</w:t>
      </w:r>
      <w:r>
        <w:rPr>
          <w:spacing w:val="-9"/>
          <w:sz w:val="26"/>
        </w:rPr>
        <w:t xml:space="preserve"> </w:t>
      </w:r>
      <w:r>
        <w:rPr>
          <w:spacing w:val="-2"/>
          <w:sz w:val="26"/>
        </w:rPr>
        <w:t>modern</w:t>
      </w:r>
      <w:r>
        <w:rPr>
          <w:sz w:val="26"/>
        </w:rPr>
        <w:t xml:space="preserve"> </w:t>
      </w:r>
      <w:r>
        <w:rPr>
          <w:spacing w:val="-2"/>
          <w:sz w:val="26"/>
        </w:rPr>
        <w:t>tools.</w:t>
      </w:r>
    </w:p>
    <w:p w14:paraId="60974D66">
      <w:pPr>
        <w:pStyle w:val="13"/>
        <w:numPr>
          <w:ilvl w:val="0"/>
          <w:numId w:val="1"/>
        </w:numPr>
        <w:tabs>
          <w:tab w:val="left" w:pos="1168"/>
        </w:tabs>
        <w:spacing w:before="149" w:after="0" w:line="350" w:lineRule="auto"/>
        <w:ind w:left="1168" w:right="627" w:hanging="360"/>
        <w:jc w:val="left"/>
        <w:rPr>
          <w:sz w:val="26"/>
        </w:rPr>
      </w:pPr>
      <w:r>
        <w:rPr>
          <w:sz w:val="26"/>
        </w:rPr>
        <w:t>To</w:t>
      </w:r>
      <w:r>
        <w:rPr>
          <w:spacing w:val="40"/>
          <w:sz w:val="26"/>
        </w:rPr>
        <w:t xml:space="preserve"> </w:t>
      </w:r>
      <w:r>
        <w:rPr>
          <w:sz w:val="26"/>
        </w:rPr>
        <w:t>collaborate</w:t>
      </w:r>
      <w:r>
        <w:rPr>
          <w:spacing w:val="40"/>
          <w:sz w:val="26"/>
        </w:rPr>
        <w:t xml:space="preserve"> </w:t>
      </w:r>
      <w:r>
        <w:rPr>
          <w:sz w:val="26"/>
        </w:rPr>
        <w:t>with</w:t>
      </w:r>
      <w:r>
        <w:rPr>
          <w:spacing w:val="40"/>
          <w:sz w:val="26"/>
        </w:rPr>
        <w:t xml:space="preserve"> </w:t>
      </w:r>
      <w:r>
        <w:rPr>
          <w:sz w:val="26"/>
        </w:rPr>
        <w:t>industry</w:t>
      </w:r>
      <w:r>
        <w:rPr>
          <w:spacing w:val="40"/>
          <w:sz w:val="26"/>
        </w:rPr>
        <w:t xml:space="preserve"> </w:t>
      </w:r>
      <w:r>
        <w:rPr>
          <w:sz w:val="26"/>
        </w:rPr>
        <w:t>and</w:t>
      </w:r>
      <w:r>
        <w:rPr>
          <w:spacing w:val="40"/>
          <w:sz w:val="26"/>
        </w:rPr>
        <w:t xml:space="preserve"> </w:t>
      </w:r>
      <w:r>
        <w:rPr>
          <w:sz w:val="26"/>
        </w:rPr>
        <w:t>offer</w:t>
      </w:r>
      <w:r>
        <w:rPr>
          <w:spacing w:val="40"/>
          <w:sz w:val="26"/>
        </w:rPr>
        <w:t xml:space="preserve"> </w:t>
      </w:r>
      <w:r>
        <w:rPr>
          <w:sz w:val="26"/>
        </w:rPr>
        <w:t>top-notch</w:t>
      </w:r>
      <w:r>
        <w:rPr>
          <w:spacing w:val="40"/>
          <w:sz w:val="26"/>
        </w:rPr>
        <w:t xml:space="preserve"> </w:t>
      </w:r>
      <w:r>
        <w:rPr>
          <w:sz w:val="26"/>
        </w:rPr>
        <w:t>facilities</w:t>
      </w:r>
      <w:r>
        <w:rPr>
          <w:spacing w:val="40"/>
          <w:sz w:val="26"/>
        </w:rPr>
        <w:t xml:space="preserve"> </w:t>
      </w:r>
      <w:r>
        <w:rPr>
          <w:sz w:val="26"/>
        </w:rPr>
        <w:t>in</w:t>
      </w:r>
      <w:r>
        <w:rPr>
          <w:spacing w:val="40"/>
          <w:sz w:val="26"/>
        </w:rPr>
        <w:t xml:space="preserve"> </w:t>
      </w:r>
      <w:r>
        <w:rPr>
          <w:sz w:val="26"/>
        </w:rPr>
        <w:t>a</w:t>
      </w:r>
      <w:r>
        <w:rPr>
          <w:spacing w:val="40"/>
          <w:sz w:val="26"/>
        </w:rPr>
        <w:t xml:space="preserve"> </w:t>
      </w:r>
      <w:r>
        <w:rPr>
          <w:sz w:val="26"/>
        </w:rPr>
        <w:t>conducive</w:t>
      </w:r>
      <w:r>
        <w:rPr>
          <w:spacing w:val="80"/>
          <w:sz w:val="26"/>
        </w:rPr>
        <w:t xml:space="preserve"> </w:t>
      </w:r>
      <w:r>
        <w:rPr>
          <w:sz w:val="26"/>
        </w:rPr>
        <w:t>learning environment.</w:t>
      </w:r>
    </w:p>
    <w:p w14:paraId="3235784D">
      <w:pPr>
        <w:pStyle w:val="13"/>
        <w:numPr>
          <w:ilvl w:val="0"/>
          <w:numId w:val="1"/>
        </w:numPr>
        <w:tabs>
          <w:tab w:val="left" w:pos="1168"/>
        </w:tabs>
        <w:spacing w:before="15" w:after="0" w:line="355" w:lineRule="auto"/>
        <w:ind w:left="1168" w:right="660" w:hanging="360"/>
        <w:jc w:val="left"/>
        <w:rPr>
          <w:sz w:val="26"/>
        </w:rPr>
      </w:pPr>
      <w:r>
        <w:rPr>
          <w:sz w:val="26"/>
        </w:rPr>
        <w:t>To foster skilled engineers and ethical innovation in AI and Data Science for</w:t>
      </w:r>
      <w:r>
        <w:rPr>
          <w:spacing w:val="40"/>
          <w:sz w:val="26"/>
        </w:rPr>
        <w:t xml:space="preserve"> </w:t>
      </w:r>
      <w:r>
        <w:rPr>
          <w:sz w:val="26"/>
        </w:rPr>
        <w:t>global recognition and impactful research.</w:t>
      </w:r>
    </w:p>
    <w:p w14:paraId="4E3AC38E">
      <w:pPr>
        <w:pStyle w:val="13"/>
        <w:numPr>
          <w:ilvl w:val="0"/>
          <w:numId w:val="1"/>
        </w:numPr>
        <w:tabs>
          <w:tab w:val="left" w:pos="1168"/>
        </w:tabs>
        <w:spacing w:before="3" w:after="0" w:line="350" w:lineRule="auto"/>
        <w:ind w:left="1168" w:right="628" w:hanging="360"/>
        <w:jc w:val="left"/>
        <w:rPr>
          <w:sz w:val="26"/>
        </w:rPr>
      </w:pPr>
      <w:r>
        <w:rPr>
          <w:sz w:val="26"/>
        </w:rPr>
        <w:t>To</w:t>
      </w:r>
      <w:r>
        <w:rPr>
          <w:spacing w:val="-8"/>
          <w:sz w:val="26"/>
        </w:rPr>
        <w:t xml:space="preserve"> </w:t>
      </w:r>
      <w:r>
        <w:rPr>
          <w:sz w:val="26"/>
        </w:rPr>
        <w:t>tackle</w:t>
      </w:r>
      <w:r>
        <w:rPr>
          <w:spacing w:val="-5"/>
          <w:sz w:val="26"/>
        </w:rPr>
        <w:t xml:space="preserve"> </w:t>
      </w:r>
      <w:r>
        <w:rPr>
          <w:sz w:val="26"/>
        </w:rPr>
        <w:t>the</w:t>
      </w:r>
      <w:r>
        <w:rPr>
          <w:spacing w:val="-9"/>
          <w:sz w:val="26"/>
        </w:rPr>
        <w:t xml:space="preserve"> </w:t>
      </w:r>
      <w:r>
        <w:rPr>
          <w:sz w:val="26"/>
        </w:rPr>
        <w:t>societal</w:t>
      </w:r>
      <w:r>
        <w:rPr>
          <w:spacing w:val="-10"/>
          <w:sz w:val="26"/>
        </w:rPr>
        <w:t xml:space="preserve"> </w:t>
      </w:r>
      <w:r>
        <w:rPr>
          <w:sz w:val="26"/>
        </w:rPr>
        <w:t>challenge</w:t>
      </w:r>
      <w:r>
        <w:rPr>
          <w:spacing w:val="-4"/>
          <w:sz w:val="26"/>
        </w:rPr>
        <w:t xml:space="preserve"> </w:t>
      </w:r>
      <w:r>
        <w:rPr>
          <w:sz w:val="26"/>
        </w:rPr>
        <w:t>of</w:t>
      </w:r>
      <w:r>
        <w:rPr>
          <w:spacing w:val="-9"/>
          <w:sz w:val="26"/>
        </w:rPr>
        <w:t xml:space="preserve"> </w:t>
      </w:r>
      <w:r>
        <w:rPr>
          <w:sz w:val="26"/>
        </w:rPr>
        <w:t>producing</w:t>
      </w:r>
      <w:r>
        <w:rPr>
          <w:spacing w:val="-5"/>
          <w:sz w:val="26"/>
        </w:rPr>
        <w:t xml:space="preserve"> </w:t>
      </w:r>
      <w:r>
        <w:rPr>
          <w:sz w:val="26"/>
        </w:rPr>
        <w:t>capable</w:t>
      </w:r>
      <w:r>
        <w:rPr>
          <w:spacing w:val="-9"/>
          <w:sz w:val="26"/>
        </w:rPr>
        <w:t xml:space="preserve"> </w:t>
      </w:r>
      <w:r>
        <w:rPr>
          <w:sz w:val="26"/>
        </w:rPr>
        <w:t>professionals</w:t>
      </w:r>
      <w:r>
        <w:rPr>
          <w:spacing w:val="-4"/>
          <w:sz w:val="26"/>
        </w:rPr>
        <w:t xml:space="preserve"> </w:t>
      </w:r>
      <w:r>
        <w:rPr>
          <w:sz w:val="26"/>
        </w:rPr>
        <w:t>by</w:t>
      </w:r>
      <w:r>
        <w:rPr>
          <w:spacing w:val="-9"/>
          <w:sz w:val="26"/>
        </w:rPr>
        <w:t xml:space="preserve"> </w:t>
      </w:r>
      <w:r>
        <w:rPr>
          <w:sz w:val="26"/>
        </w:rPr>
        <w:t>instilling employability skills and human values.</w:t>
      </w:r>
    </w:p>
    <w:p w14:paraId="4CA9B876">
      <w:pPr>
        <w:spacing w:before="63"/>
        <w:ind w:left="448" w:right="0" w:firstLine="0"/>
        <w:jc w:val="left"/>
        <w:rPr>
          <w:b/>
          <w:sz w:val="26"/>
        </w:rPr>
      </w:pPr>
      <w:r>
        <w:rPr>
          <w:b/>
          <w:spacing w:val="-2"/>
          <w:sz w:val="26"/>
        </w:rPr>
        <w:t>PROGRAM</w:t>
      </w:r>
      <w:r>
        <w:rPr>
          <w:b/>
          <w:spacing w:val="-5"/>
          <w:sz w:val="26"/>
        </w:rPr>
        <w:t xml:space="preserve"> </w:t>
      </w:r>
      <w:r>
        <w:rPr>
          <w:b/>
          <w:spacing w:val="-2"/>
          <w:sz w:val="26"/>
        </w:rPr>
        <w:t>EDUCATIONAL</w:t>
      </w:r>
      <w:r>
        <w:rPr>
          <w:b/>
          <w:spacing w:val="-12"/>
          <w:sz w:val="26"/>
        </w:rPr>
        <w:t xml:space="preserve"> </w:t>
      </w:r>
      <w:r>
        <w:rPr>
          <w:b/>
          <w:spacing w:val="-2"/>
          <w:sz w:val="26"/>
        </w:rPr>
        <w:t>OBJECTIVES</w:t>
      </w:r>
      <w:r>
        <w:rPr>
          <w:b/>
          <w:spacing w:val="-13"/>
          <w:sz w:val="26"/>
        </w:rPr>
        <w:t xml:space="preserve"> </w:t>
      </w:r>
      <w:r>
        <w:rPr>
          <w:b/>
          <w:spacing w:val="-2"/>
          <w:sz w:val="26"/>
        </w:rPr>
        <w:t>(PEO)</w:t>
      </w:r>
    </w:p>
    <w:p w14:paraId="1A62D5AB">
      <w:pPr>
        <w:pStyle w:val="13"/>
        <w:numPr>
          <w:ilvl w:val="0"/>
          <w:numId w:val="1"/>
        </w:numPr>
        <w:tabs>
          <w:tab w:val="left" w:pos="1168"/>
        </w:tabs>
        <w:spacing w:before="105" w:after="0" w:line="350" w:lineRule="auto"/>
        <w:ind w:left="1168" w:right="636" w:hanging="360"/>
        <w:jc w:val="left"/>
        <w:rPr>
          <w:sz w:val="26"/>
        </w:rPr>
      </w:pPr>
      <w:r>
        <w:rPr>
          <w:b/>
          <w:sz w:val="26"/>
        </w:rPr>
        <w:t>PEO1:</w:t>
      </w:r>
      <w:r>
        <w:rPr>
          <w:b/>
          <w:spacing w:val="73"/>
          <w:sz w:val="26"/>
        </w:rPr>
        <w:t xml:space="preserve"> </w:t>
      </w:r>
      <w:r>
        <w:rPr>
          <w:sz w:val="26"/>
        </w:rPr>
        <w:t>Compete</w:t>
      </w:r>
      <w:r>
        <w:rPr>
          <w:spacing w:val="73"/>
          <w:sz w:val="26"/>
        </w:rPr>
        <w:t xml:space="preserve"> </w:t>
      </w:r>
      <w:r>
        <w:rPr>
          <w:sz w:val="26"/>
        </w:rPr>
        <w:t>on</w:t>
      </w:r>
      <w:r>
        <w:rPr>
          <w:spacing w:val="73"/>
          <w:sz w:val="26"/>
        </w:rPr>
        <w:t xml:space="preserve"> </w:t>
      </w:r>
      <w:r>
        <w:rPr>
          <w:sz w:val="26"/>
        </w:rPr>
        <w:t>a</w:t>
      </w:r>
      <w:r>
        <w:rPr>
          <w:spacing w:val="68"/>
          <w:sz w:val="26"/>
        </w:rPr>
        <w:t xml:space="preserve"> </w:t>
      </w:r>
      <w:r>
        <w:rPr>
          <w:sz w:val="26"/>
        </w:rPr>
        <w:t>global</w:t>
      </w:r>
      <w:r>
        <w:rPr>
          <w:spacing w:val="76"/>
          <w:sz w:val="26"/>
        </w:rPr>
        <w:t xml:space="preserve"> </w:t>
      </w:r>
      <w:r>
        <w:rPr>
          <w:sz w:val="26"/>
        </w:rPr>
        <w:t>scale</w:t>
      </w:r>
      <w:r>
        <w:rPr>
          <w:spacing w:val="69"/>
          <w:sz w:val="26"/>
        </w:rPr>
        <w:t xml:space="preserve"> </w:t>
      </w:r>
      <w:r>
        <w:rPr>
          <w:sz w:val="26"/>
        </w:rPr>
        <w:t>for</w:t>
      </w:r>
      <w:r>
        <w:rPr>
          <w:spacing w:val="68"/>
          <w:sz w:val="26"/>
        </w:rPr>
        <w:t xml:space="preserve"> </w:t>
      </w:r>
      <w:r>
        <w:rPr>
          <w:sz w:val="26"/>
        </w:rPr>
        <w:t>a</w:t>
      </w:r>
      <w:r>
        <w:rPr>
          <w:spacing w:val="68"/>
          <w:sz w:val="26"/>
        </w:rPr>
        <w:t xml:space="preserve"> </w:t>
      </w:r>
      <w:r>
        <w:rPr>
          <w:sz w:val="26"/>
        </w:rPr>
        <w:t>professional</w:t>
      </w:r>
      <w:r>
        <w:rPr>
          <w:spacing w:val="73"/>
          <w:sz w:val="26"/>
        </w:rPr>
        <w:t xml:space="preserve"> </w:t>
      </w:r>
      <w:r>
        <w:rPr>
          <w:sz w:val="26"/>
        </w:rPr>
        <w:t>career</w:t>
      </w:r>
      <w:r>
        <w:rPr>
          <w:spacing w:val="71"/>
          <w:sz w:val="26"/>
        </w:rPr>
        <w:t xml:space="preserve"> </w:t>
      </w:r>
      <w:r>
        <w:rPr>
          <w:sz w:val="26"/>
        </w:rPr>
        <w:t>in</w:t>
      </w:r>
      <w:r>
        <w:rPr>
          <w:spacing w:val="68"/>
          <w:sz w:val="26"/>
        </w:rPr>
        <w:t xml:space="preserve"> </w:t>
      </w:r>
      <w:r>
        <w:rPr>
          <w:sz w:val="26"/>
        </w:rPr>
        <w:t>Artificial Intelligence and Data Science.</w:t>
      </w:r>
    </w:p>
    <w:p w14:paraId="2D7DB262">
      <w:pPr>
        <w:pStyle w:val="13"/>
        <w:numPr>
          <w:ilvl w:val="0"/>
          <w:numId w:val="1"/>
        </w:numPr>
        <w:tabs>
          <w:tab w:val="left" w:pos="1168"/>
        </w:tabs>
        <w:spacing w:before="11" w:after="0" w:line="350" w:lineRule="auto"/>
        <w:ind w:left="1168" w:right="658" w:hanging="360"/>
        <w:jc w:val="left"/>
        <w:rPr>
          <w:sz w:val="26"/>
        </w:rPr>
      </w:pPr>
      <w:r>
        <w:rPr>
          <w:b/>
          <w:sz w:val="26"/>
        </w:rPr>
        <w:t>PEO2:</w:t>
      </w:r>
      <w:r>
        <w:rPr>
          <w:b/>
          <w:spacing w:val="80"/>
          <w:sz w:val="26"/>
        </w:rPr>
        <w:t xml:space="preserve"> </w:t>
      </w:r>
      <w:r>
        <w:rPr>
          <w:sz w:val="26"/>
        </w:rPr>
        <w:t>Provide</w:t>
      </w:r>
      <w:r>
        <w:rPr>
          <w:spacing w:val="80"/>
          <w:sz w:val="26"/>
        </w:rPr>
        <w:t xml:space="preserve"> </w:t>
      </w:r>
      <w:r>
        <w:rPr>
          <w:sz w:val="26"/>
        </w:rPr>
        <w:t>industry-specific</w:t>
      </w:r>
      <w:r>
        <w:rPr>
          <w:spacing w:val="40"/>
          <w:sz w:val="26"/>
        </w:rPr>
        <w:t xml:space="preserve"> </w:t>
      </w:r>
      <w:r>
        <w:rPr>
          <w:sz w:val="26"/>
        </w:rPr>
        <w:t>solutions</w:t>
      </w:r>
      <w:r>
        <w:rPr>
          <w:spacing w:val="80"/>
          <w:sz w:val="26"/>
        </w:rPr>
        <w:t xml:space="preserve"> </w:t>
      </w:r>
      <w:r>
        <w:rPr>
          <w:sz w:val="26"/>
        </w:rPr>
        <w:t>for</w:t>
      </w:r>
      <w:r>
        <w:rPr>
          <w:spacing w:val="80"/>
          <w:sz w:val="26"/>
        </w:rPr>
        <w:t xml:space="preserve"> </w:t>
      </w:r>
      <w:r>
        <w:rPr>
          <w:sz w:val="26"/>
        </w:rPr>
        <w:t>the</w:t>
      </w:r>
      <w:r>
        <w:rPr>
          <w:spacing w:val="80"/>
          <w:sz w:val="26"/>
        </w:rPr>
        <w:t xml:space="preserve"> </w:t>
      </w:r>
      <w:r>
        <w:rPr>
          <w:sz w:val="26"/>
        </w:rPr>
        <w:t>society</w:t>
      </w:r>
      <w:r>
        <w:rPr>
          <w:spacing w:val="80"/>
          <w:sz w:val="26"/>
        </w:rPr>
        <w:t xml:space="preserve"> </w:t>
      </w:r>
      <w:r>
        <w:rPr>
          <w:sz w:val="26"/>
        </w:rPr>
        <w:t>with</w:t>
      </w:r>
      <w:r>
        <w:rPr>
          <w:spacing w:val="80"/>
          <w:sz w:val="26"/>
        </w:rPr>
        <w:t xml:space="preserve"> </w:t>
      </w:r>
      <w:r>
        <w:rPr>
          <w:sz w:val="26"/>
        </w:rPr>
        <w:t>effective communication and ethics.</w:t>
      </w:r>
    </w:p>
    <w:p w14:paraId="6280399E">
      <w:pPr>
        <w:pStyle w:val="13"/>
        <w:numPr>
          <w:ilvl w:val="0"/>
          <w:numId w:val="1"/>
        </w:numPr>
        <w:tabs>
          <w:tab w:val="left" w:pos="1168"/>
        </w:tabs>
        <w:spacing w:before="15" w:after="0" w:line="352" w:lineRule="auto"/>
        <w:ind w:left="1168" w:right="637" w:hanging="360"/>
        <w:jc w:val="left"/>
        <w:rPr>
          <w:sz w:val="26"/>
        </w:rPr>
      </w:pPr>
      <w:r>
        <w:rPr>
          <w:b/>
          <w:sz w:val="26"/>
        </w:rPr>
        <w:t xml:space="preserve">PEO3 </w:t>
      </w:r>
      <w:r>
        <w:rPr>
          <w:sz w:val="26"/>
        </w:rPr>
        <w:t xml:space="preserve">Enhance their professional skills through research and lifelong learning </w:t>
      </w:r>
      <w:r>
        <w:rPr>
          <w:spacing w:val="-2"/>
          <w:sz w:val="26"/>
        </w:rPr>
        <w:t>initiatives.</w:t>
      </w:r>
    </w:p>
    <w:p w14:paraId="7F691F3C">
      <w:pPr>
        <w:pStyle w:val="13"/>
        <w:spacing w:after="0" w:line="352" w:lineRule="auto"/>
        <w:jc w:val="left"/>
        <w:rPr>
          <w:sz w:val="26"/>
        </w:rPr>
        <w:sectPr>
          <w:pgSz w:w="11900" w:h="16840"/>
          <w:pgMar w:top="1520" w:right="850" w:bottom="960" w:left="992" w:header="0" w:footer="771" w:gutter="0"/>
          <w:cols w:space="720" w:num="1"/>
        </w:sectPr>
      </w:pPr>
    </w:p>
    <w:p w14:paraId="4A4578E6">
      <w:pPr>
        <w:spacing w:before="66"/>
        <w:ind w:left="448" w:right="0" w:firstLine="0"/>
        <w:jc w:val="left"/>
        <w:rPr>
          <w:b/>
          <w:sz w:val="26"/>
        </w:rPr>
      </w:pPr>
      <w:r>
        <w:rPr>
          <w:b/>
          <w:spacing w:val="-2"/>
          <w:sz w:val="26"/>
        </w:rPr>
        <w:t>PROGRAM</w:t>
      </w:r>
      <w:r>
        <w:rPr>
          <w:b/>
          <w:spacing w:val="-7"/>
          <w:sz w:val="26"/>
        </w:rPr>
        <w:t xml:space="preserve"> </w:t>
      </w:r>
      <w:r>
        <w:rPr>
          <w:b/>
          <w:spacing w:val="-2"/>
          <w:sz w:val="26"/>
        </w:rPr>
        <w:t>SPECIFIC</w:t>
      </w:r>
      <w:r>
        <w:rPr>
          <w:b/>
          <w:spacing w:val="-12"/>
          <w:sz w:val="26"/>
        </w:rPr>
        <w:t xml:space="preserve"> </w:t>
      </w:r>
      <w:r>
        <w:rPr>
          <w:b/>
          <w:spacing w:val="-2"/>
          <w:sz w:val="26"/>
        </w:rPr>
        <w:t>OUTCOMES</w:t>
      </w:r>
      <w:r>
        <w:rPr>
          <w:b/>
          <w:spacing w:val="-12"/>
          <w:sz w:val="26"/>
        </w:rPr>
        <w:t xml:space="preserve"> </w:t>
      </w:r>
      <w:r>
        <w:rPr>
          <w:b/>
          <w:spacing w:val="-2"/>
          <w:sz w:val="26"/>
        </w:rPr>
        <w:t>(PSOs)</w:t>
      </w:r>
    </w:p>
    <w:p w14:paraId="6D9FD738">
      <w:pPr>
        <w:pStyle w:val="13"/>
        <w:numPr>
          <w:ilvl w:val="0"/>
          <w:numId w:val="1"/>
        </w:numPr>
        <w:tabs>
          <w:tab w:val="left" w:pos="1168"/>
        </w:tabs>
        <w:spacing w:before="100" w:after="0" w:line="355" w:lineRule="auto"/>
        <w:ind w:left="1168" w:right="570" w:hanging="360"/>
        <w:jc w:val="both"/>
        <w:rPr>
          <w:sz w:val="26"/>
        </w:rPr>
      </w:pPr>
      <w:r>
        <w:rPr>
          <w:b/>
          <w:sz w:val="26"/>
        </w:rPr>
        <w:t xml:space="preserve">PSO1: </w:t>
      </w:r>
      <w:r>
        <w:rPr>
          <w:sz w:val="26"/>
        </w:rPr>
        <w:t>Capable of finding the important factors in large datasets, simplify the data, and improve predictive model accuracy.</w:t>
      </w:r>
    </w:p>
    <w:p w14:paraId="0291A5AD">
      <w:pPr>
        <w:pStyle w:val="13"/>
        <w:numPr>
          <w:ilvl w:val="0"/>
          <w:numId w:val="1"/>
        </w:numPr>
        <w:tabs>
          <w:tab w:val="left" w:pos="1168"/>
        </w:tabs>
        <w:spacing w:before="3" w:after="0" w:line="350" w:lineRule="auto"/>
        <w:ind w:left="1168" w:right="561" w:hanging="360"/>
        <w:jc w:val="both"/>
        <w:rPr>
          <w:sz w:val="26"/>
        </w:rPr>
      </w:pPr>
      <w:r>
        <w:rPr>
          <w:b/>
          <w:sz w:val="26"/>
        </w:rPr>
        <w:t xml:space="preserve">PSO2: </w:t>
      </w:r>
      <w:r>
        <w:rPr>
          <w:sz w:val="26"/>
        </w:rPr>
        <w:t>Capable of analyzing and providing a solution to a given real-world problem by designing an effective program.</w:t>
      </w:r>
    </w:p>
    <w:p w14:paraId="3B01123E">
      <w:pPr>
        <w:spacing w:before="68"/>
        <w:ind w:left="448" w:right="0" w:firstLine="0"/>
        <w:jc w:val="left"/>
        <w:rPr>
          <w:b/>
          <w:sz w:val="26"/>
        </w:rPr>
      </w:pPr>
      <w:r>
        <w:rPr>
          <w:b/>
          <w:spacing w:val="-4"/>
          <w:sz w:val="26"/>
        </w:rPr>
        <w:t>PROGRAM</w:t>
      </w:r>
      <w:r>
        <w:rPr>
          <w:b/>
          <w:spacing w:val="5"/>
          <w:sz w:val="26"/>
        </w:rPr>
        <w:t xml:space="preserve"> </w:t>
      </w:r>
      <w:r>
        <w:rPr>
          <w:b/>
          <w:spacing w:val="-4"/>
          <w:sz w:val="26"/>
        </w:rPr>
        <w:t>OUTCOMES (POs)</w:t>
      </w:r>
    </w:p>
    <w:p w14:paraId="542EADB6">
      <w:pPr>
        <w:spacing w:before="152"/>
        <w:ind w:left="448" w:right="0" w:firstLine="0"/>
        <w:jc w:val="left"/>
        <w:rPr>
          <w:sz w:val="26"/>
        </w:rPr>
      </w:pPr>
      <w:r>
        <w:rPr>
          <w:sz w:val="26"/>
        </w:rPr>
        <w:t>Engineering</w:t>
      </w:r>
      <w:r>
        <w:rPr>
          <w:spacing w:val="-4"/>
          <w:sz w:val="26"/>
        </w:rPr>
        <w:t xml:space="preserve"> </w:t>
      </w:r>
      <w:r>
        <w:rPr>
          <w:sz w:val="26"/>
        </w:rPr>
        <w:t>students</w:t>
      </w:r>
      <w:r>
        <w:rPr>
          <w:spacing w:val="-15"/>
          <w:sz w:val="26"/>
        </w:rPr>
        <w:t xml:space="preserve"> </w:t>
      </w:r>
      <w:r>
        <w:rPr>
          <w:sz w:val="26"/>
        </w:rPr>
        <w:t>will</w:t>
      </w:r>
      <w:r>
        <w:rPr>
          <w:spacing w:val="-12"/>
          <w:sz w:val="26"/>
        </w:rPr>
        <w:t xml:space="preserve"> </w:t>
      </w:r>
      <w:r>
        <w:rPr>
          <w:sz w:val="26"/>
        </w:rPr>
        <w:t>be</w:t>
      </w:r>
      <w:r>
        <w:rPr>
          <w:spacing w:val="-16"/>
          <w:sz w:val="26"/>
        </w:rPr>
        <w:t xml:space="preserve"> </w:t>
      </w:r>
      <w:r>
        <w:rPr>
          <w:sz w:val="26"/>
        </w:rPr>
        <w:t>able</w:t>
      </w:r>
      <w:r>
        <w:rPr>
          <w:spacing w:val="-16"/>
          <w:sz w:val="26"/>
        </w:rPr>
        <w:t xml:space="preserve"> </w:t>
      </w:r>
      <w:r>
        <w:rPr>
          <w:spacing w:val="-5"/>
          <w:sz w:val="26"/>
        </w:rPr>
        <w:t>to:</w:t>
      </w:r>
    </w:p>
    <w:p w14:paraId="6190F607">
      <w:pPr>
        <w:pStyle w:val="13"/>
        <w:numPr>
          <w:ilvl w:val="0"/>
          <w:numId w:val="2"/>
        </w:numPr>
        <w:tabs>
          <w:tab w:val="left" w:pos="1167"/>
          <w:tab w:val="left" w:pos="1235"/>
        </w:tabs>
        <w:spacing w:before="239" w:after="0" w:line="360" w:lineRule="auto"/>
        <w:ind w:left="1235" w:right="565" w:hanging="360"/>
        <w:jc w:val="both"/>
        <w:rPr>
          <w:sz w:val="26"/>
        </w:rPr>
      </w:pPr>
      <w:r>
        <w:rPr>
          <w:b/>
          <w:sz w:val="26"/>
        </w:rPr>
        <w:t xml:space="preserve">Engineering knowledge: </w:t>
      </w:r>
      <w:r>
        <w:rPr>
          <w:sz w:val="26"/>
        </w:rPr>
        <w:t>Apply knowledge of mathematics, natural science, computing, engineering fundamentals, and an engineering specialization to develop solutions to complex engineering problems.</w:t>
      </w:r>
    </w:p>
    <w:p w14:paraId="0D7D3742">
      <w:pPr>
        <w:pStyle w:val="13"/>
        <w:numPr>
          <w:ilvl w:val="0"/>
          <w:numId w:val="2"/>
        </w:numPr>
        <w:tabs>
          <w:tab w:val="left" w:pos="1235"/>
        </w:tabs>
        <w:spacing w:before="143" w:after="0" w:line="360" w:lineRule="auto"/>
        <w:ind w:left="1235" w:right="560" w:hanging="360"/>
        <w:jc w:val="both"/>
        <w:rPr>
          <w:sz w:val="26"/>
        </w:rPr>
      </w:pPr>
      <w:r>
        <w:rPr>
          <w:b/>
          <w:sz w:val="26"/>
        </w:rPr>
        <w:t xml:space="preserve">Problem analysis: </w:t>
      </w:r>
      <w:r>
        <w:rPr>
          <w:sz w:val="26"/>
        </w:rPr>
        <w:t>Identify, formulate, review research literature and analyze complex engineering problems reaching substantiated conclusions with consideration for sustainable development.</w:t>
      </w:r>
    </w:p>
    <w:p w14:paraId="4A0AC27E">
      <w:pPr>
        <w:pStyle w:val="13"/>
        <w:numPr>
          <w:ilvl w:val="0"/>
          <w:numId w:val="2"/>
        </w:numPr>
        <w:tabs>
          <w:tab w:val="left" w:pos="1235"/>
        </w:tabs>
        <w:spacing w:before="143" w:after="0" w:line="360" w:lineRule="auto"/>
        <w:ind w:left="1235" w:right="565" w:hanging="360"/>
        <w:jc w:val="both"/>
        <w:rPr>
          <w:sz w:val="26"/>
        </w:rPr>
      </w:pPr>
      <w:r>
        <w:rPr>
          <w:b/>
          <w:sz w:val="26"/>
        </w:rPr>
        <w:t xml:space="preserve">Design/development of solutions: </w:t>
      </w:r>
      <w:r>
        <w:rPr>
          <w:sz w:val="26"/>
        </w:rPr>
        <w:t>Design creative solutions for complex engineering problems and design/develop systems/components/processes to meet identified needs with consideration for the public health and safety, whole-life</w:t>
      </w:r>
      <w:r>
        <w:rPr>
          <w:spacing w:val="-2"/>
          <w:sz w:val="26"/>
        </w:rPr>
        <w:t xml:space="preserve"> </w:t>
      </w:r>
      <w:r>
        <w:rPr>
          <w:sz w:val="26"/>
        </w:rPr>
        <w:t>cost, net zero carbon, culture, society and environment as required.</w:t>
      </w:r>
    </w:p>
    <w:p w14:paraId="07243C9A">
      <w:pPr>
        <w:pStyle w:val="13"/>
        <w:numPr>
          <w:ilvl w:val="0"/>
          <w:numId w:val="2"/>
        </w:numPr>
        <w:tabs>
          <w:tab w:val="left" w:pos="1235"/>
        </w:tabs>
        <w:spacing w:before="146" w:after="0" w:line="360" w:lineRule="auto"/>
        <w:ind w:left="1235" w:right="558" w:hanging="360"/>
        <w:jc w:val="both"/>
        <w:rPr>
          <w:sz w:val="26"/>
        </w:rPr>
      </w:pPr>
      <w:r>
        <w:rPr>
          <w:b/>
          <w:sz w:val="26"/>
        </w:rPr>
        <w:t xml:space="preserve">Conduct investigations of complex problems: </w:t>
      </w:r>
      <w:r>
        <w:rPr>
          <w:sz w:val="26"/>
        </w:rPr>
        <w:t>Conduct investigations of complex engineering problems using research-based knowledge including design of experiments, modelling, analysis &amp; interpretation of data to provide valid conclusions.</w:t>
      </w:r>
    </w:p>
    <w:p w14:paraId="617C64C7">
      <w:pPr>
        <w:pStyle w:val="13"/>
        <w:numPr>
          <w:ilvl w:val="0"/>
          <w:numId w:val="2"/>
        </w:numPr>
        <w:tabs>
          <w:tab w:val="left" w:pos="1235"/>
        </w:tabs>
        <w:spacing w:before="141" w:after="0" w:line="360" w:lineRule="auto"/>
        <w:ind w:left="1235" w:right="565" w:hanging="360"/>
        <w:jc w:val="both"/>
        <w:rPr>
          <w:sz w:val="26"/>
        </w:rPr>
      </w:pPr>
      <w:r>
        <w:rPr>
          <w:b/>
          <w:sz w:val="26"/>
        </w:rPr>
        <w:t xml:space="preserve">Engineering Tool Usage: </w:t>
      </w:r>
      <w:r>
        <w:rPr>
          <w:sz w:val="26"/>
        </w:rPr>
        <w:t>Create, select and apply appropriate techniques, resources and modern engineering &amp; IT tools, including prediction and modelling recognizing their limitations to solve complex engineering</w:t>
      </w:r>
      <w:r>
        <w:rPr>
          <w:spacing w:val="40"/>
          <w:sz w:val="26"/>
        </w:rPr>
        <w:t xml:space="preserve"> </w:t>
      </w:r>
      <w:r>
        <w:rPr>
          <w:spacing w:val="-2"/>
          <w:sz w:val="26"/>
        </w:rPr>
        <w:t>problems.</w:t>
      </w:r>
    </w:p>
    <w:p w14:paraId="583B18DA">
      <w:pPr>
        <w:pStyle w:val="13"/>
        <w:numPr>
          <w:ilvl w:val="0"/>
          <w:numId w:val="2"/>
        </w:numPr>
        <w:tabs>
          <w:tab w:val="left" w:pos="1235"/>
        </w:tabs>
        <w:spacing w:before="146" w:after="0" w:line="360" w:lineRule="auto"/>
        <w:ind w:left="1235" w:right="564" w:hanging="360"/>
        <w:jc w:val="both"/>
        <w:rPr>
          <w:sz w:val="26"/>
        </w:rPr>
      </w:pPr>
      <w:r>
        <w:rPr>
          <w:b/>
          <w:sz w:val="26"/>
        </w:rPr>
        <w:t xml:space="preserve">The Engineer and The World: </w:t>
      </w:r>
      <w:r>
        <w:rPr>
          <w:sz w:val="26"/>
        </w:rPr>
        <w:t>Analyze and evaluate societal and environmental aspects while solving complex engineering problems for its impact on sustainability with reference to economy, health, safety, legal framework, culture and environment.</w:t>
      </w:r>
    </w:p>
    <w:p w14:paraId="5F9D6A67">
      <w:pPr>
        <w:pStyle w:val="13"/>
        <w:spacing w:after="0" w:line="360" w:lineRule="auto"/>
        <w:jc w:val="both"/>
        <w:rPr>
          <w:sz w:val="26"/>
        </w:rPr>
        <w:sectPr>
          <w:pgSz w:w="11900" w:h="16840"/>
          <w:pgMar w:top="1040" w:right="850" w:bottom="960" w:left="992" w:header="0" w:footer="771" w:gutter="0"/>
          <w:cols w:space="720" w:num="1"/>
        </w:sectPr>
      </w:pPr>
    </w:p>
    <w:p w14:paraId="0B6F3387">
      <w:pPr>
        <w:pStyle w:val="13"/>
        <w:numPr>
          <w:ilvl w:val="0"/>
          <w:numId w:val="2"/>
        </w:numPr>
        <w:tabs>
          <w:tab w:val="left" w:pos="1230"/>
          <w:tab w:val="left" w:pos="1235"/>
        </w:tabs>
        <w:spacing w:before="75" w:after="0" w:line="362" w:lineRule="auto"/>
        <w:ind w:left="1235" w:right="570" w:hanging="360"/>
        <w:jc w:val="both"/>
        <w:rPr>
          <w:sz w:val="26"/>
        </w:rPr>
      </w:pPr>
      <w:r>
        <w:rPr>
          <w:b/>
          <w:sz w:val="26"/>
        </w:rPr>
        <w:t xml:space="preserve">Ethics: </w:t>
      </w:r>
      <w:r>
        <w:rPr>
          <w:sz w:val="26"/>
        </w:rPr>
        <w:t>Apply ethical principles and commit to professional ethics, human values, diversity and inclusion; adhere to national &amp; international laws.</w:t>
      </w:r>
    </w:p>
    <w:p w14:paraId="00ADDF17">
      <w:pPr>
        <w:pStyle w:val="13"/>
        <w:numPr>
          <w:ilvl w:val="0"/>
          <w:numId w:val="2"/>
        </w:numPr>
        <w:tabs>
          <w:tab w:val="left" w:pos="1230"/>
          <w:tab w:val="left" w:pos="1235"/>
        </w:tabs>
        <w:spacing w:before="139" w:after="0" w:line="362" w:lineRule="auto"/>
        <w:ind w:left="1235" w:right="564" w:hanging="360"/>
        <w:jc w:val="both"/>
        <w:rPr>
          <w:sz w:val="26"/>
        </w:rPr>
      </w:pPr>
      <w:r>
        <w:rPr>
          <w:b/>
          <w:sz w:val="26"/>
        </w:rPr>
        <w:t xml:space="preserve">Individual and Collaborative Team work: </w:t>
      </w:r>
      <w:r>
        <w:rPr>
          <w:sz w:val="26"/>
        </w:rPr>
        <w:t>Function effectively as an individual,</w:t>
      </w:r>
      <w:r>
        <w:rPr>
          <w:spacing w:val="-5"/>
          <w:sz w:val="26"/>
        </w:rPr>
        <w:t xml:space="preserve"> </w:t>
      </w:r>
      <w:r>
        <w:rPr>
          <w:sz w:val="26"/>
        </w:rPr>
        <w:t>and as a member or leader in diverse/multi-disciplinary</w:t>
      </w:r>
      <w:r>
        <w:rPr>
          <w:spacing w:val="-3"/>
          <w:sz w:val="26"/>
        </w:rPr>
        <w:t xml:space="preserve"> </w:t>
      </w:r>
      <w:r>
        <w:rPr>
          <w:sz w:val="26"/>
        </w:rPr>
        <w:t>teams.</w:t>
      </w:r>
    </w:p>
    <w:p w14:paraId="5C30114F">
      <w:pPr>
        <w:pStyle w:val="13"/>
        <w:numPr>
          <w:ilvl w:val="0"/>
          <w:numId w:val="2"/>
        </w:numPr>
        <w:tabs>
          <w:tab w:val="left" w:pos="1167"/>
          <w:tab w:val="left" w:pos="1235"/>
        </w:tabs>
        <w:spacing w:before="139" w:after="0" w:line="360" w:lineRule="auto"/>
        <w:ind w:left="1235" w:right="565" w:hanging="360"/>
        <w:jc w:val="both"/>
        <w:rPr>
          <w:sz w:val="26"/>
        </w:rPr>
      </w:pPr>
      <w:r>
        <w:rPr>
          <w:b/>
          <w:sz w:val="26"/>
        </w:rPr>
        <w:t xml:space="preserve">Communication: </w:t>
      </w:r>
      <w:r>
        <w:rPr>
          <w:sz w:val="26"/>
        </w:rPr>
        <w:t>Communicate effectively and inclusively within the engineering</w:t>
      </w:r>
      <w:r>
        <w:rPr>
          <w:spacing w:val="-3"/>
          <w:sz w:val="26"/>
        </w:rPr>
        <w:t xml:space="preserve"> </w:t>
      </w:r>
      <w:r>
        <w:rPr>
          <w:sz w:val="26"/>
        </w:rPr>
        <w:t>community and society at large, such as being</w:t>
      </w:r>
      <w:r>
        <w:rPr>
          <w:spacing w:val="-4"/>
          <w:sz w:val="26"/>
        </w:rPr>
        <w:t xml:space="preserve"> </w:t>
      </w:r>
      <w:r>
        <w:rPr>
          <w:sz w:val="26"/>
        </w:rPr>
        <w:t>able to comprehend and write effective reports and design documentation, make effective presentations considering cultural, language, and learning differences.</w:t>
      </w:r>
    </w:p>
    <w:p w14:paraId="2A12AFE1">
      <w:pPr>
        <w:pStyle w:val="13"/>
        <w:numPr>
          <w:ilvl w:val="0"/>
          <w:numId w:val="2"/>
        </w:numPr>
        <w:tabs>
          <w:tab w:val="left" w:pos="1235"/>
          <w:tab w:val="left" w:pos="1295"/>
        </w:tabs>
        <w:spacing w:before="146" w:after="0" w:line="360" w:lineRule="auto"/>
        <w:ind w:left="1235" w:right="559" w:hanging="360"/>
        <w:jc w:val="both"/>
        <w:rPr>
          <w:sz w:val="26"/>
        </w:rPr>
      </w:pPr>
      <w:r>
        <w:rPr>
          <w:b/>
          <w:sz w:val="26"/>
        </w:rPr>
        <w:t>Project</w:t>
      </w:r>
      <w:r>
        <w:rPr>
          <w:b/>
          <w:spacing w:val="40"/>
          <w:sz w:val="26"/>
        </w:rPr>
        <w:t xml:space="preserve"> </w:t>
      </w:r>
      <w:r>
        <w:rPr>
          <w:b/>
          <w:sz w:val="26"/>
        </w:rPr>
        <w:t xml:space="preserve">management and finance: </w:t>
      </w:r>
      <w:r>
        <w:rPr>
          <w:sz w:val="26"/>
        </w:rPr>
        <w:t>Apply knowledge and understanding of engineering management principles and economic decision-making and apply these to one's own work, as a member and leader in a team, and to manage projects and in multidisciplinary environments.</w:t>
      </w:r>
    </w:p>
    <w:p w14:paraId="1C1D0A98">
      <w:pPr>
        <w:pStyle w:val="13"/>
        <w:numPr>
          <w:ilvl w:val="0"/>
          <w:numId w:val="2"/>
        </w:numPr>
        <w:tabs>
          <w:tab w:val="left" w:pos="1235"/>
        </w:tabs>
        <w:spacing w:before="141" w:after="0" w:line="360" w:lineRule="auto"/>
        <w:ind w:left="1235" w:right="564" w:hanging="360"/>
        <w:jc w:val="both"/>
        <w:rPr>
          <w:sz w:val="26"/>
        </w:rPr>
      </w:pPr>
      <w:r>
        <w:rPr>
          <w:b/>
          <w:spacing w:val="-3"/>
          <w:sz w:val="24"/>
        </w:rPr>
        <w:t xml:space="preserve"> </w:t>
      </w:r>
      <w:r>
        <w:rPr>
          <w:b/>
          <w:sz w:val="26"/>
        </w:rPr>
        <w:t xml:space="preserve">Life-long learning: </w:t>
      </w:r>
      <w:r>
        <w:rPr>
          <w:sz w:val="26"/>
        </w:rPr>
        <w:t>Recognize the need for, and have the preparation and ability for i) independent and life-long learning ii) adaptability to new and emerging technologies and iii) critical thinking in the broadest context of technological</w:t>
      </w:r>
      <w:r>
        <w:rPr>
          <w:spacing w:val="-8"/>
          <w:sz w:val="26"/>
        </w:rPr>
        <w:t xml:space="preserve"> </w:t>
      </w:r>
      <w:r>
        <w:rPr>
          <w:sz w:val="26"/>
        </w:rPr>
        <w:t>change.</w:t>
      </w:r>
    </w:p>
    <w:p w14:paraId="52625D2B">
      <w:pPr>
        <w:pStyle w:val="13"/>
        <w:spacing w:after="0" w:line="360" w:lineRule="auto"/>
        <w:jc w:val="both"/>
        <w:rPr>
          <w:sz w:val="26"/>
        </w:rPr>
        <w:sectPr>
          <w:pgSz w:w="11900" w:h="16840"/>
          <w:pgMar w:top="980" w:right="850" w:bottom="960" w:left="992" w:header="0" w:footer="771" w:gutter="0"/>
          <w:cols w:space="720" w:num="1"/>
        </w:sectPr>
      </w:pPr>
    </w:p>
    <w:p w14:paraId="4E19E7A6">
      <w:pPr>
        <w:pStyle w:val="3"/>
        <w:spacing w:before="67"/>
        <w:ind w:left="215" w:right="345"/>
      </w:pPr>
      <w:r>
        <w:rPr>
          <w:spacing w:val="-2"/>
        </w:rPr>
        <w:t>ABSTRACT</w:t>
      </w:r>
    </w:p>
    <w:p w14:paraId="737FEB0A">
      <w:pPr>
        <w:pStyle w:val="7"/>
        <w:spacing w:before="302"/>
        <w:rPr>
          <w:b/>
        </w:rPr>
      </w:pPr>
    </w:p>
    <w:p w14:paraId="243A8719">
      <w:pPr>
        <w:pStyle w:val="7"/>
        <w:spacing w:line="501" w:lineRule="auto"/>
        <w:ind w:left="448" w:right="560" w:firstLine="719"/>
        <w:jc w:val="both"/>
      </w:pPr>
      <w:r>
        <w:t>This project presents an interactive Shiny application for predicting loan approval status using logistic regression, a widely used statistical method for binary mclassification problems. The application enables users to upload their own loan datasets in CSV format, select input features, and train a logistic regression model dynamically. The model is built using essential applicant data such as income, employment status, loan amount, and credit history, with key preprocessing steps including handling of missing values and feature engineering (e.g., calculating total income, EMI, and balance income). The app provides a user-friendly interface with multiple output tabs: a data preview, model summary, confusion matrix for performance evaluation, ROC curve for visualizing classification performance, and a feature importance plot based on model coefficients. The model’s accuracy and interpretability make it suitable for financial institutions aiming to automate and improve the decision-making process for loan approvals.</w:t>
      </w:r>
    </w:p>
    <w:p w14:paraId="414865B7">
      <w:pPr>
        <w:pStyle w:val="7"/>
        <w:spacing w:after="0" w:line="501" w:lineRule="auto"/>
        <w:jc w:val="both"/>
        <w:sectPr>
          <w:pgSz w:w="11900" w:h="16840"/>
          <w:pgMar w:top="1600" w:right="850" w:bottom="960" w:left="992" w:header="0" w:footer="771" w:gutter="0"/>
          <w:cols w:space="720" w:num="1"/>
        </w:sectPr>
      </w:pPr>
    </w:p>
    <w:p w14:paraId="70D38875">
      <w:pPr>
        <w:spacing w:before="154"/>
        <w:ind w:left="481" w:right="0" w:firstLine="0"/>
        <w:jc w:val="center"/>
        <w:rPr>
          <w:b/>
          <w:sz w:val="26"/>
        </w:rPr>
      </w:pPr>
      <w:r>
        <w:rPr>
          <w:b/>
          <w:sz w:val="26"/>
        </w:rPr>
        <w:t>ABSTRACT</w:t>
      </w:r>
      <w:r>
        <w:rPr>
          <w:b/>
          <w:spacing w:val="-15"/>
          <w:sz w:val="26"/>
        </w:rPr>
        <w:t xml:space="preserve"> </w:t>
      </w:r>
      <w:r>
        <w:rPr>
          <w:b/>
          <w:sz w:val="26"/>
        </w:rPr>
        <w:t>WITH</w:t>
      </w:r>
      <w:r>
        <w:rPr>
          <w:b/>
          <w:spacing w:val="-12"/>
          <w:sz w:val="26"/>
        </w:rPr>
        <w:t xml:space="preserve"> </w:t>
      </w:r>
      <w:r>
        <w:rPr>
          <w:b/>
          <w:sz w:val="26"/>
        </w:rPr>
        <w:t>POs</w:t>
      </w:r>
      <w:r>
        <w:rPr>
          <w:b/>
          <w:spacing w:val="-11"/>
          <w:sz w:val="26"/>
        </w:rPr>
        <w:t xml:space="preserve"> </w:t>
      </w:r>
      <w:r>
        <w:rPr>
          <w:b/>
          <w:sz w:val="26"/>
        </w:rPr>
        <w:t>AND</w:t>
      </w:r>
      <w:r>
        <w:rPr>
          <w:b/>
          <w:spacing w:val="-12"/>
          <w:sz w:val="26"/>
        </w:rPr>
        <w:t xml:space="preserve"> </w:t>
      </w:r>
      <w:r>
        <w:rPr>
          <w:b/>
          <w:sz w:val="26"/>
        </w:rPr>
        <w:t>PSOs</w:t>
      </w:r>
      <w:r>
        <w:rPr>
          <w:b/>
          <w:spacing w:val="-16"/>
          <w:sz w:val="26"/>
        </w:rPr>
        <w:t xml:space="preserve"> </w:t>
      </w:r>
      <w:r>
        <w:rPr>
          <w:b/>
          <w:spacing w:val="-2"/>
          <w:sz w:val="26"/>
        </w:rPr>
        <w:t>MAPPING</w:t>
      </w:r>
    </w:p>
    <w:p w14:paraId="677F0E23">
      <w:pPr>
        <w:spacing w:before="100" w:after="57" w:line="357" w:lineRule="auto"/>
        <w:ind w:left="489" w:right="788" w:firstLine="0"/>
        <w:jc w:val="center"/>
        <w:rPr>
          <w:b/>
          <w:sz w:val="26"/>
        </w:rPr>
      </w:pPr>
      <w:r>
        <w:rPr>
          <w:b/>
          <w:sz w:val="26"/>
        </w:rPr>
        <w:t>CO</w:t>
      </w:r>
      <w:r>
        <w:rPr>
          <w:b/>
          <w:spacing w:val="-14"/>
          <w:sz w:val="26"/>
        </w:rPr>
        <w:t xml:space="preserve"> </w:t>
      </w:r>
      <w:r>
        <w:rPr>
          <w:b/>
          <w:sz w:val="26"/>
        </w:rPr>
        <w:t>5</w:t>
      </w:r>
      <w:r>
        <w:rPr>
          <w:b/>
          <w:spacing w:val="-10"/>
          <w:sz w:val="26"/>
        </w:rPr>
        <w:t xml:space="preserve"> </w:t>
      </w:r>
      <w:r>
        <w:rPr>
          <w:b/>
          <w:sz w:val="26"/>
        </w:rPr>
        <w:t>:</w:t>
      </w:r>
      <w:r>
        <w:rPr>
          <w:b/>
          <w:spacing w:val="-14"/>
          <w:sz w:val="26"/>
        </w:rPr>
        <w:t xml:space="preserve"> </w:t>
      </w:r>
      <w:r>
        <w:rPr>
          <w:b/>
          <w:sz w:val="26"/>
        </w:rPr>
        <w:t>BUILD</w:t>
      </w:r>
      <w:r>
        <w:rPr>
          <w:b/>
          <w:spacing w:val="-9"/>
          <w:sz w:val="26"/>
        </w:rPr>
        <w:t xml:space="preserve"> </w:t>
      </w:r>
      <w:r>
        <w:rPr>
          <w:b/>
          <w:sz w:val="26"/>
        </w:rPr>
        <w:t>DATA</w:t>
      </w:r>
      <w:r>
        <w:rPr>
          <w:b/>
          <w:spacing w:val="-10"/>
          <w:sz w:val="26"/>
        </w:rPr>
        <w:t xml:space="preserve"> </w:t>
      </w:r>
      <w:r>
        <w:rPr>
          <w:b/>
          <w:sz w:val="26"/>
        </w:rPr>
        <w:t>SCIENCE</w:t>
      </w:r>
      <w:r>
        <w:rPr>
          <w:b/>
          <w:spacing w:val="-9"/>
          <w:sz w:val="26"/>
        </w:rPr>
        <w:t xml:space="preserve"> </w:t>
      </w:r>
      <w:r>
        <w:rPr>
          <w:b/>
          <w:sz w:val="26"/>
        </w:rPr>
        <w:t>USING</w:t>
      </w:r>
      <w:r>
        <w:rPr>
          <w:b/>
          <w:spacing w:val="-14"/>
          <w:sz w:val="26"/>
        </w:rPr>
        <w:t xml:space="preserve"> </w:t>
      </w:r>
      <w:r>
        <w:rPr>
          <w:b/>
          <w:sz w:val="26"/>
        </w:rPr>
        <w:t>R</w:t>
      </w:r>
      <w:r>
        <w:rPr>
          <w:b/>
          <w:spacing w:val="-10"/>
          <w:sz w:val="26"/>
        </w:rPr>
        <w:t xml:space="preserve"> </w:t>
      </w:r>
      <w:r>
        <w:rPr>
          <w:b/>
          <w:sz w:val="26"/>
        </w:rPr>
        <w:t>PROGRAMMING FOR</w:t>
      </w:r>
      <w:r>
        <w:rPr>
          <w:b/>
          <w:spacing w:val="-14"/>
          <w:sz w:val="26"/>
        </w:rPr>
        <w:t xml:space="preserve"> </w:t>
      </w:r>
      <w:r>
        <w:rPr>
          <w:b/>
          <w:sz w:val="26"/>
        </w:rPr>
        <w:t>SOLVING REAL-TIME PROBLEMS.</w:t>
      </w:r>
    </w:p>
    <w:tbl>
      <w:tblPr>
        <w:tblStyle w:val="6"/>
        <w:tblW w:w="0" w:type="auto"/>
        <w:tblInd w:w="15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6095"/>
        <w:gridCol w:w="1757"/>
        <w:gridCol w:w="1804"/>
      </w:tblGrid>
      <w:tr w14:paraId="6866394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09" w:hRule="atLeast"/>
        </w:trPr>
        <w:tc>
          <w:tcPr>
            <w:tcW w:w="6095" w:type="dxa"/>
          </w:tcPr>
          <w:p w14:paraId="664AE1EE">
            <w:pPr>
              <w:pStyle w:val="14"/>
              <w:spacing w:before="153"/>
              <w:ind w:right="88"/>
              <w:jc w:val="center"/>
              <w:rPr>
                <w:b/>
                <w:sz w:val="26"/>
              </w:rPr>
            </w:pPr>
            <w:r>
              <w:rPr>
                <w:b/>
                <w:spacing w:val="-2"/>
                <w:sz w:val="26"/>
              </w:rPr>
              <w:t>ABSTRACT</w:t>
            </w:r>
          </w:p>
        </w:tc>
        <w:tc>
          <w:tcPr>
            <w:tcW w:w="1757" w:type="dxa"/>
          </w:tcPr>
          <w:p w14:paraId="3054029B">
            <w:pPr>
              <w:pStyle w:val="14"/>
              <w:spacing w:before="151"/>
              <w:ind w:left="7"/>
              <w:rPr>
                <w:b/>
                <w:sz w:val="26"/>
              </w:rPr>
            </w:pPr>
            <w:r>
              <w:rPr>
                <w:b/>
                <w:sz w:val="26"/>
              </w:rPr>
              <w:t>POs</w:t>
            </w:r>
            <w:r>
              <w:rPr>
                <w:b/>
                <w:spacing w:val="-8"/>
                <w:sz w:val="26"/>
              </w:rPr>
              <w:t xml:space="preserve"> </w:t>
            </w:r>
            <w:r>
              <w:rPr>
                <w:b/>
                <w:spacing w:val="-2"/>
                <w:sz w:val="26"/>
              </w:rPr>
              <w:t>MAPPED</w:t>
            </w:r>
          </w:p>
        </w:tc>
        <w:tc>
          <w:tcPr>
            <w:tcW w:w="1804" w:type="dxa"/>
          </w:tcPr>
          <w:p w14:paraId="69DB717B">
            <w:pPr>
              <w:pStyle w:val="14"/>
              <w:spacing w:line="292" w:lineRule="exact"/>
              <w:ind w:right="112"/>
              <w:jc w:val="center"/>
              <w:rPr>
                <w:b/>
                <w:sz w:val="26"/>
              </w:rPr>
            </w:pPr>
            <w:r>
              <w:rPr>
                <w:b/>
                <w:spacing w:val="-4"/>
                <w:sz w:val="26"/>
              </w:rPr>
              <w:t>PSOs</w:t>
            </w:r>
          </w:p>
          <w:p w14:paraId="1A5419D6">
            <w:pPr>
              <w:pStyle w:val="14"/>
              <w:spacing w:line="297" w:lineRule="exact"/>
              <w:ind w:left="22" w:right="112"/>
              <w:jc w:val="center"/>
              <w:rPr>
                <w:b/>
                <w:sz w:val="26"/>
              </w:rPr>
            </w:pPr>
            <w:r>
              <w:rPr>
                <w:b/>
                <w:spacing w:val="-2"/>
                <w:sz w:val="26"/>
              </w:rPr>
              <w:t>MAPPED</w:t>
            </w:r>
          </w:p>
        </w:tc>
      </w:tr>
      <w:tr w14:paraId="26AD074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074" w:hRule="atLeast"/>
        </w:trPr>
        <w:tc>
          <w:tcPr>
            <w:tcW w:w="6095" w:type="dxa"/>
          </w:tcPr>
          <w:p w14:paraId="1DC8191F">
            <w:pPr>
              <w:pStyle w:val="14"/>
              <w:spacing w:before="25" w:line="360" w:lineRule="auto"/>
              <w:ind w:left="144" w:right="80"/>
              <w:jc w:val="both"/>
              <w:rPr>
                <w:sz w:val="26"/>
              </w:rPr>
            </w:pPr>
            <w:r>
              <w:rPr>
                <w:rFonts w:hint="default" w:ascii="Times New Roman" w:hAnsi="Times New Roman" w:eastAsia="SimSun" w:cs="Times New Roman"/>
                <w:sz w:val="24"/>
                <w:szCs w:val="24"/>
              </w:rPr>
              <w:t>This project focuses on analyzing patterns in loan approval data using logistic regression, implemented through R programming and the Shiny framework. The application allows users to upload datasets, preprocess missing or inconsistent values, select predictive features, and build a binary classification model to determine loan approval status. Key performance evaluation tools such as confusion matrices, ROC curves, and feature importance plots are integrated to provide insight into model reliability and interpretability. This hands-on solution addresses real-time problems in the finance sector by enabling data-driven decision-making and can be extended to various predictive modeling scenarios. The use of R's statistical modeling capabilities fosters a practical understanding of data science pipelines, including preprocessing, modeling, validation, and visualization</w:t>
            </w:r>
            <w:r>
              <w:rPr>
                <w:rFonts w:ascii="SimSun" w:hAnsi="SimSun" w:eastAsia="SimSun" w:cs="SimSun"/>
                <w:sz w:val="24"/>
                <w:szCs w:val="24"/>
              </w:rPr>
              <w:t>.</w:t>
            </w:r>
          </w:p>
        </w:tc>
        <w:tc>
          <w:tcPr>
            <w:tcW w:w="1757" w:type="dxa"/>
          </w:tcPr>
          <w:p w14:paraId="733CB2B9">
            <w:pPr>
              <w:pStyle w:val="14"/>
              <w:rPr>
                <w:b/>
                <w:sz w:val="26"/>
              </w:rPr>
            </w:pPr>
          </w:p>
          <w:p w14:paraId="1EC941A6">
            <w:pPr>
              <w:pStyle w:val="14"/>
              <w:rPr>
                <w:b/>
                <w:sz w:val="26"/>
              </w:rPr>
            </w:pPr>
          </w:p>
          <w:p w14:paraId="229B5CF4">
            <w:pPr>
              <w:pStyle w:val="14"/>
              <w:rPr>
                <w:b/>
                <w:sz w:val="26"/>
              </w:rPr>
            </w:pPr>
          </w:p>
          <w:p w14:paraId="328EBC73">
            <w:pPr>
              <w:pStyle w:val="14"/>
              <w:rPr>
                <w:b/>
                <w:sz w:val="26"/>
              </w:rPr>
            </w:pPr>
          </w:p>
          <w:p w14:paraId="63BBB4ED">
            <w:pPr>
              <w:pStyle w:val="14"/>
              <w:rPr>
                <w:b/>
                <w:sz w:val="26"/>
              </w:rPr>
            </w:pPr>
          </w:p>
          <w:p w14:paraId="0DF68FB6">
            <w:pPr>
              <w:pStyle w:val="14"/>
              <w:rPr>
                <w:b/>
                <w:sz w:val="26"/>
              </w:rPr>
            </w:pPr>
          </w:p>
          <w:p w14:paraId="792DEAAA">
            <w:pPr>
              <w:pStyle w:val="14"/>
              <w:rPr>
                <w:b/>
                <w:sz w:val="26"/>
              </w:rPr>
            </w:pPr>
          </w:p>
          <w:p w14:paraId="23137BF2">
            <w:pPr>
              <w:pStyle w:val="14"/>
              <w:spacing w:before="170"/>
              <w:rPr>
                <w:b/>
                <w:sz w:val="26"/>
              </w:rPr>
            </w:pPr>
          </w:p>
          <w:p w14:paraId="107C4331">
            <w:pPr>
              <w:pStyle w:val="14"/>
              <w:ind w:left="439"/>
              <w:rPr>
                <w:b/>
                <w:sz w:val="26"/>
              </w:rPr>
            </w:pPr>
            <w:r>
              <w:rPr>
                <w:b/>
                <w:sz w:val="26"/>
              </w:rPr>
              <w:t>PO1</w:t>
            </w:r>
            <w:r>
              <w:rPr>
                <w:b/>
                <w:spacing w:val="-10"/>
                <w:sz w:val="26"/>
              </w:rPr>
              <w:t xml:space="preserve"> </w:t>
            </w:r>
            <w:r>
              <w:rPr>
                <w:b/>
                <w:sz w:val="26"/>
              </w:rPr>
              <w:t>-</w:t>
            </w:r>
            <w:r>
              <w:rPr>
                <w:b/>
                <w:spacing w:val="-10"/>
                <w:sz w:val="26"/>
              </w:rPr>
              <w:t>3</w:t>
            </w:r>
          </w:p>
          <w:p w14:paraId="5514E9F7">
            <w:pPr>
              <w:pStyle w:val="14"/>
              <w:spacing w:before="153"/>
              <w:ind w:left="439"/>
              <w:rPr>
                <w:b/>
                <w:sz w:val="26"/>
              </w:rPr>
            </w:pPr>
            <w:r>
              <w:rPr>
                <w:b/>
                <w:sz w:val="26"/>
              </w:rPr>
              <w:t>PO2</w:t>
            </w:r>
            <w:r>
              <w:rPr>
                <w:b/>
                <w:spacing w:val="-10"/>
                <w:sz w:val="26"/>
              </w:rPr>
              <w:t xml:space="preserve"> </w:t>
            </w:r>
            <w:r>
              <w:rPr>
                <w:b/>
                <w:sz w:val="26"/>
              </w:rPr>
              <w:t>-</w:t>
            </w:r>
            <w:r>
              <w:rPr>
                <w:b/>
                <w:spacing w:val="-10"/>
                <w:sz w:val="26"/>
              </w:rPr>
              <w:t>3</w:t>
            </w:r>
          </w:p>
          <w:p w14:paraId="39520A90">
            <w:pPr>
              <w:pStyle w:val="14"/>
              <w:spacing w:before="152"/>
              <w:ind w:left="439"/>
              <w:rPr>
                <w:b/>
                <w:sz w:val="26"/>
              </w:rPr>
            </w:pPr>
            <w:r>
              <w:rPr>
                <w:b/>
                <w:sz w:val="26"/>
              </w:rPr>
              <w:t>PO4</w:t>
            </w:r>
            <w:r>
              <w:rPr>
                <w:b/>
                <w:spacing w:val="-10"/>
                <w:sz w:val="26"/>
              </w:rPr>
              <w:t xml:space="preserve"> </w:t>
            </w:r>
            <w:r>
              <w:rPr>
                <w:b/>
                <w:sz w:val="26"/>
              </w:rPr>
              <w:t>-</w:t>
            </w:r>
            <w:r>
              <w:rPr>
                <w:b/>
                <w:spacing w:val="-10"/>
                <w:sz w:val="26"/>
              </w:rPr>
              <w:t>2</w:t>
            </w:r>
          </w:p>
          <w:p w14:paraId="56E6C8C6">
            <w:pPr>
              <w:pStyle w:val="14"/>
              <w:spacing w:before="152"/>
              <w:ind w:left="439"/>
              <w:rPr>
                <w:b/>
                <w:sz w:val="26"/>
              </w:rPr>
            </w:pPr>
            <w:r>
              <w:rPr>
                <w:b/>
                <w:sz w:val="26"/>
              </w:rPr>
              <w:t>PO5</w:t>
            </w:r>
            <w:r>
              <w:rPr>
                <w:b/>
                <w:spacing w:val="-11"/>
                <w:sz w:val="26"/>
              </w:rPr>
              <w:t xml:space="preserve"> </w:t>
            </w:r>
            <w:r>
              <w:rPr>
                <w:b/>
                <w:sz w:val="26"/>
              </w:rPr>
              <w:t>-</w:t>
            </w:r>
            <w:r>
              <w:rPr>
                <w:b/>
                <w:spacing w:val="-10"/>
                <w:sz w:val="26"/>
              </w:rPr>
              <w:t>3</w:t>
            </w:r>
          </w:p>
          <w:p w14:paraId="01C1D987">
            <w:pPr>
              <w:pStyle w:val="14"/>
              <w:spacing w:before="153"/>
              <w:ind w:left="439"/>
              <w:rPr>
                <w:b/>
                <w:sz w:val="26"/>
              </w:rPr>
            </w:pPr>
            <w:r>
              <w:rPr>
                <w:b/>
                <w:sz w:val="26"/>
              </w:rPr>
              <w:t>PO9</w:t>
            </w:r>
            <w:r>
              <w:rPr>
                <w:b/>
                <w:spacing w:val="-10"/>
                <w:sz w:val="26"/>
              </w:rPr>
              <w:t xml:space="preserve"> </w:t>
            </w:r>
            <w:r>
              <w:rPr>
                <w:b/>
                <w:sz w:val="26"/>
              </w:rPr>
              <w:t>-</w:t>
            </w:r>
            <w:r>
              <w:rPr>
                <w:b/>
                <w:spacing w:val="-10"/>
                <w:sz w:val="26"/>
              </w:rPr>
              <w:t>2</w:t>
            </w:r>
          </w:p>
          <w:p w14:paraId="326936F8">
            <w:pPr>
              <w:pStyle w:val="14"/>
              <w:spacing w:before="157"/>
              <w:ind w:left="377"/>
              <w:rPr>
                <w:b/>
                <w:sz w:val="26"/>
              </w:rPr>
            </w:pPr>
            <w:r>
              <w:rPr>
                <w:b/>
                <w:sz w:val="26"/>
              </w:rPr>
              <w:t>PO10</w:t>
            </w:r>
            <w:r>
              <w:rPr>
                <w:b/>
                <w:spacing w:val="-12"/>
                <w:sz w:val="26"/>
              </w:rPr>
              <w:t xml:space="preserve"> </w:t>
            </w:r>
            <w:r>
              <w:rPr>
                <w:b/>
                <w:sz w:val="26"/>
              </w:rPr>
              <w:t>-</w:t>
            </w:r>
            <w:r>
              <w:rPr>
                <w:b/>
                <w:spacing w:val="-10"/>
                <w:sz w:val="26"/>
              </w:rPr>
              <w:t>3</w:t>
            </w:r>
          </w:p>
        </w:tc>
        <w:tc>
          <w:tcPr>
            <w:tcW w:w="1804" w:type="dxa"/>
          </w:tcPr>
          <w:p w14:paraId="414870DE">
            <w:pPr>
              <w:pStyle w:val="14"/>
              <w:rPr>
                <w:b/>
                <w:sz w:val="26"/>
              </w:rPr>
            </w:pPr>
          </w:p>
          <w:p w14:paraId="538225DC">
            <w:pPr>
              <w:pStyle w:val="14"/>
              <w:rPr>
                <w:b/>
                <w:sz w:val="26"/>
              </w:rPr>
            </w:pPr>
          </w:p>
          <w:p w14:paraId="1A944BD6">
            <w:pPr>
              <w:pStyle w:val="14"/>
              <w:rPr>
                <w:b/>
                <w:sz w:val="26"/>
              </w:rPr>
            </w:pPr>
          </w:p>
          <w:p w14:paraId="047751C2">
            <w:pPr>
              <w:pStyle w:val="14"/>
              <w:rPr>
                <w:b/>
                <w:sz w:val="26"/>
              </w:rPr>
            </w:pPr>
          </w:p>
          <w:p w14:paraId="2C7E9D68">
            <w:pPr>
              <w:pStyle w:val="14"/>
              <w:rPr>
                <w:b/>
                <w:sz w:val="26"/>
              </w:rPr>
            </w:pPr>
          </w:p>
          <w:p w14:paraId="698A36F9">
            <w:pPr>
              <w:pStyle w:val="14"/>
              <w:rPr>
                <w:b/>
                <w:sz w:val="26"/>
              </w:rPr>
            </w:pPr>
          </w:p>
          <w:p w14:paraId="5EAAABD7">
            <w:pPr>
              <w:pStyle w:val="14"/>
              <w:rPr>
                <w:b/>
                <w:sz w:val="26"/>
              </w:rPr>
            </w:pPr>
          </w:p>
          <w:p w14:paraId="7435BA2D">
            <w:pPr>
              <w:pStyle w:val="14"/>
              <w:rPr>
                <w:b/>
                <w:sz w:val="26"/>
              </w:rPr>
            </w:pPr>
          </w:p>
          <w:p w14:paraId="685C9591">
            <w:pPr>
              <w:pStyle w:val="14"/>
              <w:rPr>
                <w:b/>
                <w:sz w:val="26"/>
              </w:rPr>
            </w:pPr>
          </w:p>
          <w:p w14:paraId="490E3A20">
            <w:pPr>
              <w:pStyle w:val="14"/>
              <w:rPr>
                <w:b/>
                <w:sz w:val="26"/>
              </w:rPr>
            </w:pPr>
          </w:p>
          <w:p w14:paraId="5DA4C048">
            <w:pPr>
              <w:pStyle w:val="14"/>
              <w:spacing w:before="209"/>
              <w:rPr>
                <w:b/>
                <w:sz w:val="26"/>
              </w:rPr>
            </w:pPr>
          </w:p>
          <w:p w14:paraId="7B925E03">
            <w:pPr>
              <w:pStyle w:val="14"/>
              <w:ind w:left="392"/>
              <w:rPr>
                <w:b/>
                <w:sz w:val="26"/>
              </w:rPr>
            </w:pPr>
            <w:r>
              <w:rPr>
                <w:b/>
                <w:sz w:val="26"/>
              </w:rPr>
              <w:t>PSO1</w:t>
            </w:r>
            <w:r>
              <w:rPr>
                <w:b/>
                <w:spacing w:val="-11"/>
                <w:sz w:val="26"/>
              </w:rPr>
              <w:t xml:space="preserve"> </w:t>
            </w:r>
            <w:r>
              <w:rPr>
                <w:b/>
                <w:sz w:val="26"/>
              </w:rPr>
              <w:t>-</w:t>
            </w:r>
            <w:r>
              <w:rPr>
                <w:b/>
                <w:spacing w:val="-10"/>
                <w:sz w:val="26"/>
              </w:rPr>
              <w:t>3</w:t>
            </w:r>
          </w:p>
          <w:p w14:paraId="5B8B1730">
            <w:pPr>
              <w:pStyle w:val="14"/>
              <w:spacing w:before="153"/>
              <w:ind w:left="392"/>
              <w:rPr>
                <w:b/>
                <w:sz w:val="26"/>
              </w:rPr>
            </w:pPr>
            <w:r>
              <w:rPr>
                <w:b/>
                <w:sz w:val="26"/>
              </w:rPr>
              <w:t>PSO2</w:t>
            </w:r>
            <w:r>
              <w:rPr>
                <w:b/>
                <w:spacing w:val="-13"/>
                <w:sz w:val="26"/>
              </w:rPr>
              <w:t xml:space="preserve"> </w:t>
            </w:r>
            <w:r>
              <w:rPr>
                <w:b/>
                <w:sz w:val="26"/>
              </w:rPr>
              <w:t>-</w:t>
            </w:r>
            <w:r>
              <w:rPr>
                <w:b/>
                <w:spacing w:val="-10"/>
                <w:sz w:val="26"/>
              </w:rPr>
              <w:t>3</w:t>
            </w:r>
          </w:p>
        </w:tc>
      </w:tr>
    </w:tbl>
    <w:p w14:paraId="6683DB3A">
      <w:pPr>
        <w:spacing w:before="1"/>
        <w:ind w:left="448" w:right="0" w:firstLine="0"/>
        <w:jc w:val="left"/>
        <w:rPr>
          <w:sz w:val="26"/>
        </w:rPr>
      </w:pPr>
      <w:r>
        <w:rPr>
          <w:sz w:val="26"/>
        </w:rPr>
        <w:t>Note:</w:t>
      </w:r>
      <w:r>
        <w:rPr>
          <w:spacing w:val="-11"/>
          <w:sz w:val="26"/>
        </w:rPr>
        <w:t xml:space="preserve"> </w:t>
      </w:r>
      <w:r>
        <w:rPr>
          <w:sz w:val="26"/>
        </w:rPr>
        <w:t>1-</w:t>
      </w:r>
      <w:r>
        <w:rPr>
          <w:spacing w:val="-10"/>
          <w:sz w:val="26"/>
        </w:rPr>
        <w:t xml:space="preserve"> </w:t>
      </w:r>
      <w:r>
        <w:rPr>
          <w:sz w:val="26"/>
        </w:rPr>
        <w:t>Low,</w:t>
      </w:r>
      <w:r>
        <w:rPr>
          <w:spacing w:val="-8"/>
          <w:sz w:val="26"/>
        </w:rPr>
        <w:t xml:space="preserve"> </w:t>
      </w:r>
      <w:r>
        <w:rPr>
          <w:sz w:val="26"/>
        </w:rPr>
        <w:t>2-Medium,</w:t>
      </w:r>
      <w:r>
        <w:rPr>
          <w:spacing w:val="-7"/>
          <w:sz w:val="26"/>
        </w:rPr>
        <w:t xml:space="preserve"> </w:t>
      </w:r>
      <w:r>
        <w:rPr>
          <w:sz w:val="26"/>
        </w:rPr>
        <w:t>3-</w:t>
      </w:r>
      <w:r>
        <w:rPr>
          <w:spacing w:val="-11"/>
          <w:sz w:val="26"/>
        </w:rPr>
        <w:t xml:space="preserve"> </w:t>
      </w:r>
      <w:r>
        <w:rPr>
          <w:spacing w:val="-4"/>
          <w:sz w:val="26"/>
        </w:rPr>
        <w:t>High</w:t>
      </w:r>
    </w:p>
    <w:p w14:paraId="6DDA17CA">
      <w:pPr>
        <w:spacing w:after="0"/>
        <w:jc w:val="left"/>
        <w:rPr>
          <w:sz w:val="26"/>
        </w:rPr>
        <w:sectPr>
          <w:pgSz w:w="11900" w:h="16840"/>
          <w:pgMar w:top="1920" w:right="850" w:bottom="960" w:left="992" w:header="0" w:footer="771" w:gutter="0"/>
          <w:cols w:space="720" w:num="1"/>
        </w:sectPr>
      </w:pPr>
    </w:p>
    <w:p w14:paraId="55B93339">
      <w:pPr>
        <w:spacing w:before="69"/>
        <w:ind w:left="-1" w:right="135" w:firstLine="0"/>
        <w:jc w:val="center"/>
        <w:rPr>
          <w:b/>
          <w:sz w:val="26"/>
        </w:rPr>
      </w:pPr>
      <w:r>
        <w:rPr>
          <w:b/>
          <w:sz w:val="26"/>
        </w:rPr>
        <w:t>TABLE</w:t>
      </w:r>
      <w:r>
        <w:rPr>
          <w:b/>
          <w:spacing w:val="-10"/>
          <w:sz w:val="26"/>
        </w:rPr>
        <w:t xml:space="preserve"> </w:t>
      </w:r>
      <w:r>
        <w:rPr>
          <w:b/>
          <w:sz w:val="26"/>
        </w:rPr>
        <w:t>OF</w:t>
      </w:r>
      <w:r>
        <w:rPr>
          <w:b/>
          <w:spacing w:val="-5"/>
          <w:sz w:val="26"/>
        </w:rPr>
        <w:t xml:space="preserve"> </w:t>
      </w:r>
      <w:r>
        <w:rPr>
          <w:b/>
          <w:spacing w:val="-2"/>
          <w:sz w:val="26"/>
        </w:rPr>
        <w:t>CONTENTS</w:t>
      </w:r>
    </w:p>
    <w:p w14:paraId="2B167686">
      <w:pPr>
        <w:pStyle w:val="7"/>
        <w:spacing w:before="2"/>
        <w:rPr>
          <w:b/>
          <w:sz w:val="17"/>
        </w:rPr>
      </w:pPr>
    </w:p>
    <w:tbl>
      <w:tblPr>
        <w:tblStyle w:val="6"/>
        <w:tblW w:w="0" w:type="auto"/>
        <w:tblInd w:w="291"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1660"/>
        <w:gridCol w:w="5526"/>
        <w:gridCol w:w="1782"/>
      </w:tblGrid>
      <w:tr w14:paraId="02E3CAB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833" w:hRule="atLeast"/>
        </w:trPr>
        <w:tc>
          <w:tcPr>
            <w:tcW w:w="1660" w:type="dxa"/>
          </w:tcPr>
          <w:p w14:paraId="24FA8E0D">
            <w:pPr>
              <w:pStyle w:val="14"/>
              <w:spacing w:line="287" w:lineRule="exact"/>
              <w:ind w:left="50"/>
              <w:rPr>
                <w:b/>
                <w:sz w:val="26"/>
              </w:rPr>
            </w:pPr>
            <w:r>
              <w:rPr>
                <w:b/>
                <w:spacing w:val="-2"/>
                <w:sz w:val="26"/>
              </w:rPr>
              <w:t>CHAPTER</w:t>
            </w:r>
          </w:p>
          <w:p w14:paraId="01E1F60C">
            <w:pPr>
              <w:pStyle w:val="14"/>
              <w:spacing w:before="152"/>
              <w:ind w:left="50"/>
              <w:rPr>
                <w:b/>
                <w:sz w:val="26"/>
              </w:rPr>
            </w:pPr>
            <w:r>
              <w:rPr>
                <w:b/>
                <w:spacing w:val="-5"/>
                <w:sz w:val="26"/>
              </w:rPr>
              <w:t>NO.</w:t>
            </w:r>
          </w:p>
        </w:tc>
        <w:tc>
          <w:tcPr>
            <w:tcW w:w="5526" w:type="dxa"/>
          </w:tcPr>
          <w:p w14:paraId="2CB91847">
            <w:pPr>
              <w:pStyle w:val="14"/>
              <w:spacing w:before="213"/>
              <w:ind w:left="887"/>
              <w:jc w:val="center"/>
              <w:rPr>
                <w:b/>
                <w:sz w:val="26"/>
              </w:rPr>
            </w:pPr>
            <w:r>
              <w:rPr>
                <w:b/>
                <w:spacing w:val="-2"/>
                <w:sz w:val="26"/>
              </w:rPr>
              <w:t>TITLE</w:t>
            </w:r>
          </w:p>
        </w:tc>
        <w:tc>
          <w:tcPr>
            <w:tcW w:w="1782" w:type="dxa"/>
          </w:tcPr>
          <w:p w14:paraId="3FC9DFB6">
            <w:pPr>
              <w:pStyle w:val="14"/>
              <w:spacing w:line="287" w:lineRule="exact"/>
              <w:ind w:left="1031"/>
              <w:rPr>
                <w:b/>
                <w:sz w:val="26"/>
              </w:rPr>
            </w:pPr>
            <w:r>
              <w:rPr>
                <w:b/>
                <w:spacing w:val="-4"/>
                <w:sz w:val="26"/>
              </w:rPr>
              <w:t>PAGE</w:t>
            </w:r>
          </w:p>
          <w:p w14:paraId="6E9F8217">
            <w:pPr>
              <w:pStyle w:val="14"/>
              <w:spacing w:before="152"/>
              <w:ind w:left="1160"/>
              <w:rPr>
                <w:b/>
                <w:sz w:val="26"/>
              </w:rPr>
            </w:pPr>
            <w:r>
              <w:rPr>
                <w:b/>
                <w:spacing w:val="-5"/>
                <w:sz w:val="26"/>
              </w:rPr>
              <w:t>NO.</w:t>
            </w:r>
          </w:p>
        </w:tc>
      </w:tr>
      <w:tr w14:paraId="5A1DA9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93" w:hRule="atLeast"/>
        </w:trPr>
        <w:tc>
          <w:tcPr>
            <w:tcW w:w="1660" w:type="dxa"/>
          </w:tcPr>
          <w:p w14:paraId="5FCD66E8">
            <w:pPr>
              <w:pStyle w:val="14"/>
              <w:rPr>
                <w:sz w:val="26"/>
              </w:rPr>
            </w:pPr>
          </w:p>
        </w:tc>
        <w:tc>
          <w:tcPr>
            <w:tcW w:w="5526" w:type="dxa"/>
          </w:tcPr>
          <w:p w14:paraId="2900AEF5">
            <w:pPr>
              <w:pStyle w:val="14"/>
              <w:spacing w:before="83"/>
              <w:ind w:left="342"/>
              <w:rPr>
                <w:b/>
                <w:sz w:val="26"/>
              </w:rPr>
            </w:pPr>
            <w:r>
              <w:rPr>
                <w:b/>
                <w:spacing w:val="-2"/>
                <w:sz w:val="26"/>
              </w:rPr>
              <w:t>ABSTRACT</w:t>
            </w:r>
          </w:p>
        </w:tc>
        <w:tc>
          <w:tcPr>
            <w:tcW w:w="1782" w:type="dxa"/>
          </w:tcPr>
          <w:p w14:paraId="3D38D420">
            <w:pPr>
              <w:pStyle w:val="14"/>
              <w:spacing w:before="83"/>
              <w:ind w:right="307"/>
              <w:jc w:val="right"/>
              <w:rPr>
                <w:sz w:val="26"/>
              </w:rPr>
            </w:pPr>
            <w:r>
              <w:rPr>
                <w:spacing w:val="-10"/>
                <w:sz w:val="26"/>
              </w:rPr>
              <w:t>8</w:t>
            </w:r>
          </w:p>
        </w:tc>
      </w:tr>
      <w:tr w14:paraId="23A143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2DF820AD">
            <w:pPr>
              <w:pStyle w:val="14"/>
              <w:spacing w:before="99"/>
              <w:ind w:right="652"/>
              <w:jc w:val="right"/>
              <w:rPr>
                <w:b/>
                <w:sz w:val="26"/>
              </w:rPr>
            </w:pPr>
            <w:r>
              <w:rPr>
                <w:b/>
                <w:spacing w:val="-10"/>
                <w:sz w:val="26"/>
              </w:rPr>
              <w:t>1</w:t>
            </w:r>
          </w:p>
        </w:tc>
        <w:tc>
          <w:tcPr>
            <w:tcW w:w="5526" w:type="dxa"/>
          </w:tcPr>
          <w:p w14:paraId="061C6C0F">
            <w:pPr>
              <w:pStyle w:val="14"/>
              <w:spacing w:before="99"/>
              <w:ind w:left="342"/>
              <w:rPr>
                <w:b/>
                <w:sz w:val="26"/>
              </w:rPr>
            </w:pPr>
            <w:r>
              <w:rPr>
                <w:b/>
                <w:spacing w:val="-2"/>
                <w:sz w:val="26"/>
              </w:rPr>
              <w:t>INTRODUCTION</w:t>
            </w:r>
          </w:p>
        </w:tc>
        <w:tc>
          <w:tcPr>
            <w:tcW w:w="1782" w:type="dxa"/>
          </w:tcPr>
          <w:p w14:paraId="3CCB5810">
            <w:pPr>
              <w:pStyle w:val="14"/>
              <w:rPr>
                <w:sz w:val="26"/>
              </w:rPr>
            </w:pPr>
          </w:p>
        </w:tc>
      </w:tr>
      <w:tr w14:paraId="5D6808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30B116F2">
            <w:pPr>
              <w:pStyle w:val="14"/>
              <w:rPr>
                <w:sz w:val="26"/>
              </w:rPr>
            </w:pPr>
          </w:p>
        </w:tc>
        <w:tc>
          <w:tcPr>
            <w:tcW w:w="5526" w:type="dxa"/>
          </w:tcPr>
          <w:p w14:paraId="16FB4ED8">
            <w:pPr>
              <w:pStyle w:val="14"/>
              <w:spacing w:before="100"/>
              <w:ind w:left="342"/>
              <w:rPr>
                <w:sz w:val="26"/>
              </w:rPr>
            </w:pPr>
            <w:r>
              <w:rPr>
                <w:sz w:val="26"/>
              </w:rPr>
              <w:t>1.1</w:t>
            </w:r>
            <w:r>
              <w:rPr>
                <w:spacing w:val="-10"/>
                <w:sz w:val="26"/>
              </w:rPr>
              <w:t xml:space="preserve"> </w:t>
            </w:r>
            <w:r>
              <w:rPr>
                <w:spacing w:val="-2"/>
                <w:sz w:val="26"/>
              </w:rPr>
              <w:t>Objective</w:t>
            </w:r>
          </w:p>
        </w:tc>
        <w:tc>
          <w:tcPr>
            <w:tcW w:w="1782" w:type="dxa"/>
          </w:tcPr>
          <w:p w14:paraId="5027EAF1">
            <w:pPr>
              <w:pStyle w:val="14"/>
              <w:spacing w:before="100"/>
              <w:ind w:right="249"/>
              <w:jc w:val="right"/>
              <w:rPr>
                <w:sz w:val="26"/>
              </w:rPr>
            </w:pPr>
            <w:r>
              <w:rPr>
                <w:spacing w:val="-5"/>
                <w:sz w:val="26"/>
              </w:rPr>
              <w:t>11</w:t>
            </w:r>
          </w:p>
        </w:tc>
      </w:tr>
      <w:tr w14:paraId="7D8CFFD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286A995B">
            <w:pPr>
              <w:pStyle w:val="14"/>
              <w:rPr>
                <w:sz w:val="26"/>
              </w:rPr>
            </w:pPr>
          </w:p>
        </w:tc>
        <w:tc>
          <w:tcPr>
            <w:tcW w:w="5526" w:type="dxa"/>
          </w:tcPr>
          <w:p w14:paraId="1ACF7799">
            <w:pPr>
              <w:pStyle w:val="14"/>
              <w:spacing w:before="99"/>
              <w:ind w:left="342"/>
              <w:rPr>
                <w:sz w:val="26"/>
              </w:rPr>
            </w:pPr>
            <w:r>
              <w:rPr>
                <w:sz w:val="26"/>
              </w:rPr>
              <w:t>1.2</w:t>
            </w:r>
            <w:r>
              <w:rPr>
                <w:spacing w:val="-10"/>
                <w:sz w:val="26"/>
              </w:rPr>
              <w:t xml:space="preserve"> </w:t>
            </w:r>
            <w:r>
              <w:rPr>
                <w:spacing w:val="-2"/>
                <w:sz w:val="26"/>
              </w:rPr>
              <w:t>Overview</w:t>
            </w:r>
          </w:p>
        </w:tc>
        <w:tc>
          <w:tcPr>
            <w:tcW w:w="1782" w:type="dxa"/>
          </w:tcPr>
          <w:p w14:paraId="6302CB87">
            <w:pPr>
              <w:pStyle w:val="14"/>
              <w:spacing w:before="99"/>
              <w:ind w:right="249"/>
              <w:jc w:val="right"/>
              <w:rPr>
                <w:sz w:val="26"/>
              </w:rPr>
            </w:pPr>
            <w:r>
              <w:rPr>
                <w:spacing w:val="-5"/>
                <w:sz w:val="26"/>
              </w:rPr>
              <w:t>11</w:t>
            </w:r>
          </w:p>
        </w:tc>
      </w:tr>
      <w:tr w14:paraId="581656C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9" w:hRule="atLeast"/>
        </w:trPr>
        <w:tc>
          <w:tcPr>
            <w:tcW w:w="1660" w:type="dxa"/>
          </w:tcPr>
          <w:p w14:paraId="357FBA7C">
            <w:pPr>
              <w:pStyle w:val="14"/>
              <w:rPr>
                <w:sz w:val="26"/>
              </w:rPr>
            </w:pPr>
          </w:p>
        </w:tc>
        <w:tc>
          <w:tcPr>
            <w:tcW w:w="5526" w:type="dxa"/>
          </w:tcPr>
          <w:p w14:paraId="344318E7">
            <w:pPr>
              <w:pStyle w:val="14"/>
              <w:spacing w:before="100"/>
              <w:ind w:left="342"/>
              <w:rPr>
                <w:sz w:val="26"/>
              </w:rPr>
            </w:pPr>
            <w:r>
              <w:rPr>
                <w:sz w:val="26"/>
              </w:rPr>
              <w:t>1.3</w:t>
            </w:r>
            <w:r>
              <w:rPr>
                <w:spacing w:val="-15"/>
                <w:sz w:val="26"/>
              </w:rPr>
              <w:t xml:space="preserve"> </w:t>
            </w:r>
            <w:r>
              <w:rPr>
                <w:sz w:val="26"/>
              </w:rPr>
              <w:t>Data</w:t>
            </w:r>
            <w:r>
              <w:rPr>
                <w:spacing w:val="-8"/>
                <w:sz w:val="26"/>
              </w:rPr>
              <w:t xml:space="preserve"> </w:t>
            </w:r>
            <w:r>
              <w:rPr>
                <w:sz w:val="26"/>
              </w:rPr>
              <w:t>Science</w:t>
            </w:r>
            <w:r>
              <w:rPr>
                <w:spacing w:val="-5"/>
                <w:sz w:val="26"/>
              </w:rPr>
              <w:t xml:space="preserve"> </w:t>
            </w:r>
            <w:r>
              <w:rPr>
                <w:sz w:val="26"/>
              </w:rPr>
              <w:t>related</w:t>
            </w:r>
            <w:r>
              <w:rPr>
                <w:spacing w:val="-13"/>
                <w:sz w:val="26"/>
              </w:rPr>
              <w:t xml:space="preserve"> </w:t>
            </w:r>
            <w:r>
              <w:rPr>
                <w:spacing w:val="-2"/>
                <w:sz w:val="26"/>
              </w:rPr>
              <w:t>concepts</w:t>
            </w:r>
          </w:p>
        </w:tc>
        <w:tc>
          <w:tcPr>
            <w:tcW w:w="1782" w:type="dxa"/>
          </w:tcPr>
          <w:p w14:paraId="4C77E628">
            <w:pPr>
              <w:pStyle w:val="14"/>
              <w:spacing w:before="100"/>
              <w:ind w:right="249"/>
              <w:jc w:val="right"/>
              <w:rPr>
                <w:sz w:val="26"/>
              </w:rPr>
            </w:pPr>
            <w:r>
              <w:rPr>
                <w:spacing w:val="-5"/>
                <w:sz w:val="26"/>
              </w:rPr>
              <w:t>12</w:t>
            </w:r>
          </w:p>
        </w:tc>
      </w:tr>
      <w:tr w14:paraId="63E11A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0CD6A729">
            <w:pPr>
              <w:pStyle w:val="14"/>
              <w:spacing w:before="99"/>
              <w:ind w:right="653"/>
              <w:jc w:val="right"/>
              <w:rPr>
                <w:b/>
                <w:sz w:val="26"/>
              </w:rPr>
            </w:pPr>
            <w:r>
              <w:rPr>
                <w:b/>
                <w:spacing w:val="-10"/>
                <w:sz w:val="26"/>
              </w:rPr>
              <w:t>2</w:t>
            </w:r>
          </w:p>
        </w:tc>
        <w:tc>
          <w:tcPr>
            <w:tcW w:w="5526" w:type="dxa"/>
          </w:tcPr>
          <w:p w14:paraId="0C0E5C6E">
            <w:pPr>
              <w:pStyle w:val="14"/>
              <w:spacing w:before="99"/>
              <w:ind w:left="342"/>
              <w:rPr>
                <w:b/>
                <w:sz w:val="26"/>
              </w:rPr>
            </w:pPr>
            <w:r>
              <w:rPr>
                <w:b/>
                <w:spacing w:val="-2"/>
                <w:sz w:val="26"/>
              </w:rPr>
              <w:t>PROJECT</w:t>
            </w:r>
            <w:r>
              <w:rPr>
                <w:b/>
                <w:spacing w:val="-13"/>
                <w:sz w:val="26"/>
              </w:rPr>
              <w:t xml:space="preserve"> </w:t>
            </w:r>
            <w:r>
              <w:rPr>
                <w:b/>
                <w:spacing w:val="-2"/>
                <w:sz w:val="26"/>
              </w:rPr>
              <w:t>METHODOLOGY</w:t>
            </w:r>
          </w:p>
        </w:tc>
        <w:tc>
          <w:tcPr>
            <w:tcW w:w="1782" w:type="dxa"/>
          </w:tcPr>
          <w:p w14:paraId="0C033738">
            <w:pPr>
              <w:pStyle w:val="14"/>
              <w:rPr>
                <w:sz w:val="26"/>
              </w:rPr>
            </w:pPr>
          </w:p>
        </w:tc>
      </w:tr>
      <w:tr w14:paraId="1A2B146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1DAD4B1F">
            <w:pPr>
              <w:pStyle w:val="14"/>
              <w:rPr>
                <w:sz w:val="26"/>
              </w:rPr>
            </w:pPr>
          </w:p>
        </w:tc>
        <w:tc>
          <w:tcPr>
            <w:tcW w:w="5526" w:type="dxa"/>
          </w:tcPr>
          <w:p w14:paraId="19AAF721">
            <w:pPr>
              <w:pStyle w:val="14"/>
              <w:spacing w:before="100"/>
              <w:ind w:left="342"/>
              <w:rPr>
                <w:sz w:val="26"/>
              </w:rPr>
            </w:pPr>
            <w:r>
              <w:rPr>
                <w:sz w:val="26"/>
              </w:rPr>
              <w:t>2.1</w:t>
            </w:r>
            <w:r>
              <w:rPr>
                <w:spacing w:val="-14"/>
                <w:sz w:val="26"/>
              </w:rPr>
              <w:t xml:space="preserve"> </w:t>
            </w:r>
            <w:r>
              <w:rPr>
                <w:sz w:val="26"/>
              </w:rPr>
              <w:t>Proposed</w:t>
            </w:r>
            <w:r>
              <w:rPr>
                <w:spacing w:val="-7"/>
                <w:sz w:val="26"/>
              </w:rPr>
              <w:t xml:space="preserve"> </w:t>
            </w:r>
            <w:r>
              <w:rPr>
                <w:spacing w:val="-4"/>
                <w:sz w:val="26"/>
              </w:rPr>
              <w:t>Work</w:t>
            </w:r>
          </w:p>
        </w:tc>
        <w:tc>
          <w:tcPr>
            <w:tcW w:w="1782" w:type="dxa"/>
          </w:tcPr>
          <w:p w14:paraId="79C0D3B1">
            <w:pPr>
              <w:pStyle w:val="14"/>
              <w:spacing w:before="100"/>
              <w:ind w:right="249"/>
              <w:jc w:val="right"/>
              <w:rPr>
                <w:sz w:val="26"/>
              </w:rPr>
            </w:pPr>
            <w:r>
              <w:rPr>
                <w:spacing w:val="-5"/>
                <w:sz w:val="26"/>
              </w:rPr>
              <w:t>13</w:t>
            </w:r>
          </w:p>
        </w:tc>
      </w:tr>
      <w:tr w14:paraId="49655A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27D04FEE">
            <w:pPr>
              <w:pStyle w:val="14"/>
              <w:rPr>
                <w:sz w:val="26"/>
              </w:rPr>
            </w:pPr>
          </w:p>
        </w:tc>
        <w:tc>
          <w:tcPr>
            <w:tcW w:w="5526" w:type="dxa"/>
          </w:tcPr>
          <w:p w14:paraId="450901AB">
            <w:pPr>
              <w:pStyle w:val="14"/>
              <w:spacing w:before="99"/>
              <w:ind w:left="342"/>
              <w:rPr>
                <w:sz w:val="26"/>
              </w:rPr>
            </w:pPr>
            <w:r>
              <w:rPr>
                <w:sz w:val="26"/>
              </w:rPr>
              <w:t>2.2</w:t>
            </w:r>
            <w:r>
              <w:rPr>
                <w:spacing w:val="-12"/>
                <w:sz w:val="26"/>
              </w:rPr>
              <w:t xml:space="preserve"> </w:t>
            </w:r>
            <w:r>
              <w:rPr>
                <w:sz w:val="26"/>
              </w:rPr>
              <w:t>Block</w:t>
            </w:r>
            <w:r>
              <w:rPr>
                <w:spacing w:val="-6"/>
                <w:sz w:val="26"/>
              </w:rPr>
              <w:t xml:space="preserve"> </w:t>
            </w:r>
            <w:r>
              <w:rPr>
                <w:spacing w:val="-2"/>
                <w:sz w:val="26"/>
              </w:rPr>
              <w:t>Diagram</w:t>
            </w:r>
          </w:p>
        </w:tc>
        <w:tc>
          <w:tcPr>
            <w:tcW w:w="1782" w:type="dxa"/>
          </w:tcPr>
          <w:p w14:paraId="16F593BF">
            <w:pPr>
              <w:pStyle w:val="14"/>
              <w:spacing w:before="99"/>
              <w:ind w:right="249"/>
              <w:jc w:val="right"/>
              <w:rPr>
                <w:sz w:val="26"/>
              </w:rPr>
            </w:pPr>
            <w:r>
              <w:rPr>
                <w:spacing w:val="-5"/>
                <w:sz w:val="26"/>
              </w:rPr>
              <w:t>14</w:t>
            </w:r>
          </w:p>
        </w:tc>
      </w:tr>
      <w:tr w14:paraId="5A6714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59592441">
            <w:pPr>
              <w:pStyle w:val="14"/>
              <w:spacing w:before="100"/>
              <w:ind w:right="652"/>
              <w:jc w:val="right"/>
              <w:rPr>
                <w:b/>
                <w:sz w:val="26"/>
              </w:rPr>
            </w:pPr>
            <w:r>
              <w:rPr>
                <w:b/>
                <w:spacing w:val="-10"/>
                <w:sz w:val="26"/>
              </w:rPr>
              <w:t>3</w:t>
            </w:r>
          </w:p>
        </w:tc>
        <w:tc>
          <w:tcPr>
            <w:tcW w:w="5526" w:type="dxa"/>
          </w:tcPr>
          <w:p w14:paraId="3F424632">
            <w:pPr>
              <w:pStyle w:val="14"/>
              <w:spacing w:before="100"/>
              <w:ind w:left="342"/>
              <w:rPr>
                <w:b/>
                <w:sz w:val="26"/>
              </w:rPr>
            </w:pPr>
            <w:r>
              <w:rPr>
                <w:b/>
                <w:spacing w:val="-2"/>
                <w:sz w:val="26"/>
              </w:rPr>
              <w:t>MODULE</w:t>
            </w:r>
            <w:r>
              <w:rPr>
                <w:b/>
                <w:spacing w:val="-7"/>
                <w:sz w:val="26"/>
              </w:rPr>
              <w:t xml:space="preserve"> </w:t>
            </w:r>
            <w:r>
              <w:rPr>
                <w:b/>
                <w:spacing w:val="-2"/>
                <w:sz w:val="26"/>
              </w:rPr>
              <w:t>DESCRIPTION</w:t>
            </w:r>
          </w:p>
        </w:tc>
        <w:tc>
          <w:tcPr>
            <w:tcW w:w="1782" w:type="dxa"/>
          </w:tcPr>
          <w:p w14:paraId="647F7267">
            <w:pPr>
              <w:pStyle w:val="14"/>
              <w:rPr>
                <w:sz w:val="26"/>
              </w:rPr>
            </w:pPr>
          </w:p>
        </w:tc>
      </w:tr>
      <w:tr w14:paraId="224C571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0" w:hRule="atLeast"/>
        </w:trPr>
        <w:tc>
          <w:tcPr>
            <w:tcW w:w="1660" w:type="dxa"/>
          </w:tcPr>
          <w:p w14:paraId="25B6CB7D">
            <w:pPr>
              <w:pStyle w:val="14"/>
              <w:rPr>
                <w:sz w:val="26"/>
              </w:rPr>
            </w:pPr>
          </w:p>
        </w:tc>
        <w:tc>
          <w:tcPr>
            <w:tcW w:w="5526" w:type="dxa"/>
          </w:tcPr>
          <w:p w14:paraId="45019EEF">
            <w:pPr>
              <w:pStyle w:val="14"/>
              <w:spacing w:before="99"/>
              <w:ind w:left="260"/>
              <w:rPr>
                <w:rFonts w:hint="default" w:ascii="Times New Roman" w:hAnsi="Times New Roman" w:cs="Times New Roman"/>
                <w:sz w:val="26"/>
                <w:szCs w:val="26"/>
              </w:rPr>
            </w:pPr>
            <w:r>
              <w:rPr>
                <w:rFonts w:hint="default" w:ascii="Times New Roman" w:hAnsi="Times New Roman" w:cs="Times New Roman"/>
                <w:color w:val="2D5294"/>
                <w:sz w:val="26"/>
                <w:szCs w:val="26"/>
              </w:rPr>
              <w:t>.</w:t>
            </w:r>
            <w:r>
              <w:rPr>
                <w:rFonts w:hint="default" w:ascii="Times New Roman" w:hAnsi="Times New Roman" w:cs="Times New Roman"/>
                <w:sz w:val="26"/>
                <w:szCs w:val="26"/>
              </w:rPr>
              <w:t>3.1</w:t>
            </w:r>
            <w:r>
              <w:rPr>
                <w:rFonts w:hint="default" w:ascii="Times New Roman" w:hAnsi="Times New Roman" w:cs="Times New Roman"/>
                <w:spacing w:val="-17"/>
                <w:sz w:val="26"/>
                <w:szCs w:val="26"/>
              </w:rPr>
              <w:t xml:space="preserve"> </w:t>
            </w:r>
            <w:r>
              <w:rPr>
                <w:rFonts w:hint="default" w:ascii="Times New Roman" w:hAnsi="Times New Roman" w:cs="Times New Roman"/>
                <w:sz w:val="26"/>
                <w:szCs w:val="26"/>
              </w:rPr>
              <w:t>Data</w:t>
            </w:r>
            <w:r>
              <w:rPr>
                <w:rFonts w:hint="default" w:ascii="Times New Roman" w:hAnsi="Times New Roman" w:cs="Times New Roman"/>
                <w:spacing w:val="-16"/>
                <w:sz w:val="26"/>
                <w:szCs w:val="26"/>
              </w:rPr>
              <w:t xml:space="preserve"> </w:t>
            </w:r>
            <w:r>
              <w:rPr>
                <w:rFonts w:hint="default" w:ascii="Times New Roman" w:hAnsi="Times New Roman" w:cs="Times New Roman"/>
                <w:sz w:val="26"/>
                <w:szCs w:val="26"/>
              </w:rPr>
              <w:t>Import</w:t>
            </w:r>
            <w:r>
              <w:rPr>
                <w:rFonts w:hint="default" w:ascii="Times New Roman" w:hAnsi="Times New Roman" w:cs="Times New Roman"/>
                <w:spacing w:val="-1"/>
                <w:sz w:val="26"/>
                <w:szCs w:val="26"/>
              </w:rPr>
              <w:t xml:space="preserve"> </w:t>
            </w:r>
            <w:r>
              <w:rPr>
                <w:rFonts w:hint="default" w:ascii="Times New Roman" w:hAnsi="Times New Roman" w:cs="Times New Roman"/>
                <w:spacing w:val="-2"/>
                <w:sz w:val="26"/>
                <w:szCs w:val="26"/>
              </w:rPr>
              <w:t>Module</w:t>
            </w:r>
          </w:p>
        </w:tc>
        <w:tc>
          <w:tcPr>
            <w:tcW w:w="1782" w:type="dxa"/>
          </w:tcPr>
          <w:p w14:paraId="682D14B6">
            <w:pPr>
              <w:pStyle w:val="14"/>
              <w:spacing w:before="99"/>
              <w:ind w:right="249"/>
              <w:jc w:val="right"/>
              <w:rPr>
                <w:sz w:val="26"/>
              </w:rPr>
            </w:pPr>
            <w:r>
              <w:rPr>
                <w:spacing w:val="-5"/>
                <w:sz w:val="26"/>
              </w:rPr>
              <w:t>15</w:t>
            </w:r>
          </w:p>
        </w:tc>
      </w:tr>
      <w:tr w14:paraId="203EE4C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1" w:hRule="atLeast"/>
        </w:trPr>
        <w:tc>
          <w:tcPr>
            <w:tcW w:w="1660" w:type="dxa"/>
          </w:tcPr>
          <w:p w14:paraId="44B3C4D3">
            <w:pPr>
              <w:pStyle w:val="14"/>
              <w:rPr>
                <w:sz w:val="26"/>
              </w:rPr>
            </w:pPr>
          </w:p>
        </w:tc>
        <w:tc>
          <w:tcPr>
            <w:tcW w:w="5526" w:type="dxa"/>
          </w:tcPr>
          <w:p w14:paraId="32B5B665">
            <w:pPr>
              <w:pStyle w:val="14"/>
              <w:spacing w:before="89"/>
              <w:ind w:left="342"/>
              <w:rPr>
                <w:rFonts w:hint="default" w:ascii="Times New Roman" w:hAnsi="Times New Roman" w:cs="Times New Roman"/>
                <w:sz w:val="26"/>
                <w:szCs w:val="26"/>
                <w:lang w:val="en-IN"/>
              </w:rPr>
            </w:pPr>
            <w:r>
              <w:rPr>
                <w:rFonts w:hint="default" w:ascii="Times New Roman" w:hAnsi="Times New Roman" w:cs="Times New Roman"/>
                <w:sz w:val="26"/>
                <w:szCs w:val="26"/>
              </w:rPr>
              <w:t>3.2</w:t>
            </w:r>
            <w:r>
              <w:rPr>
                <w:rFonts w:hint="default" w:ascii="Times New Roman" w:hAnsi="Times New Roman" w:cs="Times New Roman"/>
                <w:spacing w:val="-17"/>
                <w:sz w:val="26"/>
                <w:szCs w:val="26"/>
              </w:rPr>
              <w:t xml:space="preserve"> </w:t>
            </w:r>
            <w:r>
              <w:rPr>
                <w:rFonts w:hint="default" w:ascii="Times New Roman" w:hAnsi="Times New Roman" w:cs="Times New Roman"/>
                <w:spacing w:val="-17"/>
                <w:sz w:val="26"/>
                <w:szCs w:val="26"/>
                <w:lang w:val="en-IN"/>
              </w:rPr>
              <w:t>P</w:t>
            </w:r>
            <w:r>
              <w:rPr>
                <w:rFonts w:hint="default" w:ascii="Times New Roman" w:hAnsi="Times New Roman" w:cs="Times New Roman"/>
                <w:sz w:val="26"/>
                <w:szCs w:val="26"/>
                <w:lang w:val="en-IN"/>
              </w:rPr>
              <w:t>rocessing Module</w:t>
            </w:r>
          </w:p>
        </w:tc>
        <w:tc>
          <w:tcPr>
            <w:tcW w:w="1782" w:type="dxa"/>
          </w:tcPr>
          <w:p w14:paraId="38712B72">
            <w:pPr>
              <w:pStyle w:val="14"/>
              <w:spacing w:before="108"/>
              <w:ind w:right="249"/>
              <w:jc w:val="right"/>
              <w:rPr>
                <w:sz w:val="26"/>
              </w:rPr>
            </w:pPr>
            <w:r>
              <w:rPr>
                <w:spacing w:val="-5"/>
                <w:sz w:val="26"/>
              </w:rPr>
              <w:t>16</w:t>
            </w:r>
          </w:p>
        </w:tc>
      </w:tr>
      <w:tr w14:paraId="400BE3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9" w:hRule="atLeast"/>
        </w:trPr>
        <w:tc>
          <w:tcPr>
            <w:tcW w:w="1660" w:type="dxa"/>
          </w:tcPr>
          <w:p w14:paraId="6B0F866A">
            <w:pPr>
              <w:pStyle w:val="14"/>
              <w:rPr>
                <w:sz w:val="26"/>
              </w:rPr>
            </w:pPr>
          </w:p>
        </w:tc>
        <w:tc>
          <w:tcPr>
            <w:tcW w:w="5526" w:type="dxa"/>
          </w:tcPr>
          <w:p w14:paraId="1544644E">
            <w:pPr>
              <w:pStyle w:val="14"/>
              <w:spacing w:before="87"/>
              <w:ind w:left="342"/>
              <w:jc w:val="left"/>
              <w:rPr>
                <w:rFonts w:hint="default" w:ascii="Times New Roman" w:hAnsi="Times New Roman" w:cs="Times New Roman"/>
                <w:sz w:val="26"/>
                <w:szCs w:val="26"/>
                <w:lang w:val="en-IN"/>
              </w:rPr>
            </w:pPr>
            <w:r>
              <w:rPr>
                <w:rFonts w:hint="default" w:ascii="Times New Roman" w:hAnsi="Times New Roman" w:cs="Times New Roman"/>
                <w:sz w:val="26"/>
                <w:szCs w:val="26"/>
              </w:rPr>
              <w:t>3.3</w:t>
            </w:r>
            <w:r>
              <w:rPr>
                <w:rFonts w:hint="default" w:ascii="Times New Roman" w:hAnsi="Times New Roman" w:cs="Times New Roman"/>
                <w:spacing w:val="-17"/>
                <w:sz w:val="26"/>
                <w:szCs w:val="26"/>
              </w:rPr>
              <w:t xml:space="preserve"> </w:t>
            </w:r>
            <w:r>
              <w:rPr>
                <w:rFonts w:hint="default" w:ascii="Times New Roman" w:hAnsi="Times New Roman" w:cs="Times New Roman"/>
                <w:spacing w:val="-17"/>
                <w:sz w:val="26"/>
                <w:szCs w:val="26"/>
                <w:lang w:val="en-IN"/>
              </w:rPr>
              <w:t xml:space="preserve">Model Training Module </w:t>
            </w:r>
          </w:p>
        </w:tc>
        <w:tc>
          <w:tcPr>
            <w:tcW w:w="1782" w:type="dxa"/>
          </w:tcPr>
          <w:p w14:paraId="1DA3437F">
            <w:pPr>
              <w:pStyle w:val="14"/>
              <w:spacing w:before="106"/>
              <w:ind w:right="249"/>
              <w:jc w:val="right"/>
              <w:rPr>
                <w:sz w:val="26"/>
              </w:rPr>
            </w:pPr>
            <w:r>
              <w:rPr>
                <w:spacing w:val="-5"/>
                <w:sz w:val="26"/>
              </w:rPr>
              <w:t>17</w:t>
            </w:r>
          </w:p>
        </w:tc>
      </w:tr>
      <w:tr w14:paraId="15782C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1660" w:type="dxa"/>
          </w:tcPr>
          <w:p w14:paraId="454D517D">
            <w:pPr>
              <w:pStyle w:val="14"/>
              <w:rPr>
                <w:sz w:val="26"/>
              </w:rPr>
            </w:pPr>
          </w:p>
        </w:tc>
        <w:tc>
          <w:tcPr>
            <w:tcW w:w="5526" w:type="dxa"/>
          </w:tcPr>
          <w:p w14:paraId="4C4C0968">
            <w:pPr>
              <w:pStyle w:val="14"/>
              <w:spacing w:before="88"/>
              <w:ind w:left="342"/>
              <w:rPr>
                <w:rFonts w:hint="default" w:ascii="Times New Roman" w:hAnsi="Times New Roman" w:cs="Times New Roman"/>
                <w:sz w:val="26"/>
                <w:szCs w:val="26"/>
                <w:lang w:val="en-IN"/>
              </w:rPr>
            </w:pPr>
            <w:r>
              <w:rPr>
                <w:rFonts w:hint="default" w:ascii="Times New Roman" w:hAnsi="Times New Roman" w:cs="Times New Roman"/>
                <w:spacing w:val="-2"/>
                <w:sz w:val="26"/>
                <w:szCs w:val="26"/>
              </w:rPr>
              <w:t>3.4</w:t>
            </w:r>
            <w:r>
              <w:rPr>
                <w:rFonts w:hint="default" w:ascii="Times New Roman" w:hAnsi="Times New Roman" w:cs="Times New Roman"/>
                <w:spacing w:val="-2"/>
                <w:sz w:val="26"/>
                <w:szCs w:val="26"/>
                <w:lang w:val="en-IN"/>
              </w:rPr>
              <w:t xml:space="preserve"> Confusion Matrix Module</w:t>
            </w:r>
          </w:p>
        </w:tc>
        <w:tc>
          <w:tcPr>
            <w:tcW w:w="1782" w:type="dxa"/>
          </w:tcPr>
          <w:p w14:paraId="181152FF">
            <w:pPr>
              <w:pStyle w:val="14"/>
              <w:spacing w:before="107"/>
              <w:ind w:right="249"/>
              <w:jc w:val="right"/>
              <w:rPr>
                <w:sz w:val="26"/>
              </w:rPr>
            </w:pPr>
            <w:r>
              <w:rPr>
                <w:spacing w:val="-5"/>
                <w:sz w:val="26"/>
              </w:rPr>
              <w:t>18</w:t>
            </w:r>
          </w:p>
        </w:tc>
      </w:tr>
      <w:tr w14:paraId="4BC345E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0" w:hRule="atLeast"/>
        </w:trPr>
        <w:tc>
          <w:tcPr>
            <w:tcW w:w="1660" w:type="dxa"/>
          </w:tcPr>
          <w:p w14:paraId="4F44CD3F">
            <w:pPr>
              <w:pStyle w:val="14"/>
              <w:rPr>
                <w:sz w:val="26"/>
              </w:rPr>
            </w:pPr>
          </w:p>
        </w:tc>
        <w:tc>
          <w:tcPr>
            <w:tcW w:w="5526" w:type="dxa"/>
          </w:tcPr>
          <w:p w14:paraId="198C08E1">
            <w:pPr>
              <w:pStyle w:val="14"/>
              <w:spacing w:before="87"/>
              <w:ind w:left="342"/>
              <w:rPr>
                <w:rFonts w:hint="default" w:ascii="Times New Roman" w:hAnsi="Times New Roman" w:cs="Times New Roman"/>
                <w:sz w:val="26"/>
                <w:szCs w:val="26"/>
                <w:lang w:val="en-IN"/>
              </w:rPr>
            </w:pPr>
            <w:r>
              <w:rPr>
                <w:rFonts w:hint="default" w:ascii="Times New Roman" w:hAnsi="Times New Roman" w:cs="Times New Roman"/>
                <w:sz w:val="26"/>
                <w:szCs w:val="26"/>
              </w:rPr>
              <w:t>3.5</w:t>
            </w:r>
            <w:r>
              <w:rPr>
                <w:rFonts w:hint="default" w:ascii="Times New Roman" w:hAnsi="Times New Roman" w:cs="Times New Roman"/>
                <w:sz w:val="26"/>
                <w:szCs w:val="26"/>
                <w:lang w:val="en-IN"/>
              </w:rPr>
              <w:t xml:space="preserve"> </w:t>
            </w:r>
            <w:r>
              <w:rPr>
                <w:rFonts w:hint="default" w:ascii="Times New Roman" w:hAnsi="Times New Roman" w:cs="Times New Roman"/>
                <w:spacing w:val="-17"/>
                <w:sz w:val="26"/>
                <w:szCs w:val="26"/>
                <w:lang w:val="en-IN"/>
              </w:rPr>
              <w:t>ROC  Curve  Module</w:t>
            </w:r>
          </w:p>
        </w:tc>
        <w:tc>
          <w:tcPr>
            <w:tcW w:w="1782" w:type="dxa"/>
          </w:tcPr>
          <w:p w14:paraId="5F943EE3">
            <w:pPr>
              <w:pStyle w:val="14"/>
              <w:spacing w:before="106"/>
              <w:ind w:right="249"/>
              <w:jc w:val="right"/>
              <w:rPr>
                <w:sz w:val="26"/>
              </w:rPr>
            </w:pPr>
            <w:r>
              <w:rPr>
                <w:spacing w:val="-5"/>
                <w:sz w:val="26"/>
              </w:rPr>
              <w:t>19</w:t>
            </w:r>
          </w:p>
        </w:tc>
      </w:tr>
      <w:tr w14:paraId="2007412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0" w:hRule="atLeast"/>
        </w:trPr>
        <w:tc>
          <w:tcPr>
            <w:tcW w:w="1660" w:type="dxa"/>
          </w:tcPr>
          <w:p w14:paraId="59B997B2">
            <w:pPr>
              <w:pStyle w:val="14"/>
              <w:rPr>
                <w:sz w:val="26"/>
              </w:rPr>
            </w:pPr>
          </w:p>
        </w:tc>
        <w:tc>
          <w:tcPr>
            <w:tcW w:w="5526" w:type="dxa"/>
          </w:tcPr>
          <w:p w14:paraId="29B96658">
            <w:pPr>
              <w:pStyle w:val="14"/>
              <w:spacing w:before="87"/>
              <w:ind w:left="342"/>
              <w:rPr>
                <w:rFonts w:hint="default" w:ascii="Times New Roman" w:hAnsi="Times New Roman" w:cs="Times New Roman"/>
                <w:sz w:val="26"/>
                <w:szCs w:val="26"/>
              </w:rPr>
            </w:pPr>
            <w:r>
              <w:rPr>
                <w:rFonts w:hint="default" w:ascii="Times New Roman" w:hAnsi="Times New Roman" w:cs="Times New Roman"/>
                <w:spacing w:val="-17"/>
                <w:sz w:val="26"/>
                <w:szCs w:val="26"/>
                <w:lang w:val="en-IN"/>
              </w:rPr>
              <w:t>3.6 Feature Importance Plots Module</w:t>
            </w:r>
          </w:p>
        </w:tc>
        <w:tc>
          <w:tcPr>
            <w:tcW w:w="1782" w:type="dxa"/>
          </w:tcPr>
          <w:p w14:paraId="36FC278B">
            <w:pPr>
              <w:pStyle w:val="14"/>
              <w:spacing w:before="106"/>
              <w:ind w:right="249"/>
              <w:jc w:val="right"/>
              <w:rPr>
                <w:rFonts w:hint="default"/>
                <w:spacing w:val="-5"/>
                <w:sz w:val="26"/>
                <w:lang w:val="en-IN"/>
              </w:rPr>
            </w:pPr>
            <w:r>
              <w:rPr>
                <w:rFonts w:hint="default"/>
                <w:spacing w:val="-5"/>
                <w:sz w:val="26"/>
                <w:lang w:val="en-IN"/>
              </w:rPr>
              <w:t>20</w:t>
            </w:r>
          </w:p>
        </w:tc>
      </w:tr>
      <w:tr w14:paraId="64853F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33" w:hRule="atLeast"/>
        </w:trPr>
        <w:tc>
          <w:tcPr>
            <w:tcW w:w="1660" w:type="dxa"/>
          </w:tcPr>
          <w:p w14:paraId="278AFFB3">
            <w:pPr>
              <w:pStyle w:val="14"/>
              <w:spacing w:before="110"/>
              <w:ind w:right="652"/>
              <w:jc w:val="right"/>
              <w:rPr>
                <w:b/>
                <w:sz w:val="26"/>
              </w:rPr>
            </w:pPr>
            <w:r>
              <w:rPr>
                <w:b/>
                <w:spacing w:val="-10"/>
                <w:sz w:val="26"/>
              </w:rPr>
              <w:t>4</w:t>
            </w:r>
          </w:p>
        </w:tc>
        <w:tc>
          <w:tcPr>
            <w:tcW w:w="5526" w:type="dxa"/>
          </w:tcPr>
          <w:p w14:paraId="3C7FFD47">
            <w:pPr>
              <w:pStyle w:val="14"/>
              <w:spacing w:before="110"/>
              <w:ind w:left="342"/>
              <w:rPr>
                <w:b/>
                <w:sz w:val="26"/>
              </w:rPr>
            </w:pPr>
            <w:r>
              <w:rPr>
                <w:b/>
                <w:sz w:val="26"/>
              </w:rPr>
              <w:t>CONCLUSION</w:t>
            </w:r>
            <w:r>
              <w:rPr>
                <w:b/>
                <w:spacing w:val="-14"/>
                <w:sz w:val="26"/>
              </w:rPr>
              <w:t xml:space="preserve"> </w:t>
            </w:r>
            <w:r>
              <w:rPr>
                <w:b/>
                <w:sz w:val="26"/>
              </w:rPr>
              <w:t>&amp;</w:t>
            </w:r>
            <w:r>
              <w:rPr>
                <w:b/>
                <w:spacing w:val="-17"/>
                <w:sz w:val="26"/>
              </w:rPr>
              <w:t xml:space="preserve"> </w:t>
            </w:r>
            <w:r>
              <w:rPr>
                <w:b/>
                <w:sz w:val="26"/>
              </w:rPr>
              <w:t>FUTURE</w:t>
            </w:r>
            <w:r>
              <w:rPr>
                <w:b/>
                <w:spacing w:val="-13"/>
                <w:sz w:val="26"/>
              </w:rPr>
              <w:t xml:space="preserve"> </w:t>
            </w:r>
            <w:r>
              <w:rPr>
                <w:b/>
                <w:spacing w:val="-2"/>
                <w:sz w:val="26"/>
              </w:rPr>
              <w:t>SCOPE</w:t>
            </w:r>
          </w:p>
        </w:tc>
        <w:tc>
          <w:tcPr>
            <w:tcW w:w="1782" w:type="dxa"/>
          </w:tcPr>
          <w:p w14:paraId="45F82862">
            <w:pPr>
              <w:pStyle w:val="14"/>
              <w:spacing w:before="110"/>
              <w:ind w:right="249"/>
              <w:jc w:val="right"/>
              <w:rPr>
                <w:rFonts w:hint="default"/>
                <w:sz w:val="26"/>
                <w:lang w:val="en-IN"/>
              </w:rPr>
            </w:pPr>
            <w:r>
              <w:rPr>
                <w:spacing w:val="-5"/>
                <w:sz w:val="26"/>
              </w:rPr>
              <w:t>2</w:t>
            </w:r>
            <w:r>
              <w:rPr>
                <w:rFonts w:hint="default"/>
                <w:spacing w:val="-5"/>
                <w:sz w:val="26"/>
                <w:lang w:val="en-IN"/>
              </w:rPr>
              <w:t>1</w:t>
            </w:r>
          </w:p>
        </w:tc>
      </w:tr>
      <w:tr w14:paraId="7092E7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1" w:hRule="atLeast"/>
        </w:trPr>
        <w:tc>
          <w:tcPr>
            <w:tcW w:w="1660" w:type="dxa"/>
          </w:tcPr>
          <w:p w14:paraId="1BB5B4DD">
            <w:pPr>
              <w:pStyle w:val="14"/>
              <w:spacing w:before="112"/>
              <w:ind w:right="652"/>
              <w:jc w:val="right"/>
              <w:rPr>
                <w:b/>
                <w:sz w:val="26"/>
              </w:rPr>
            </w:pPr>
            <w:r>
              <w:rPr>
                <w:b/>
                <w:spacing w:val="-10"/>
                <w:sz w:val="26"/>
              </w:rPr>
              <w:t>5</w:t>
            </w:r>
          </w:p>
        </w:tc>
        <w:tc>
          <w:tcPr>
            <w:tcW w:w="5526" w:type="dxa"/>
          </w:tcPr>
          <w:p w14:paraId="054327F9">
            <w:pPr>
              <w:pStyle w:val="14"/>
              <w:spacing w:before="112"/>
              <w:ind w:left="342"/>
              <w:rPr>
                <w:b/>
                <w:sz w:val="26"/>
              </w:rPr>
            </w:pPr>
            <w:r>
              <w:rPr>
                <w:b/>
                <w:sz w:val="26"/>
              </w:rPr>
              <w:t>APPENDIX</w:t>
            </w:r>
            <w:r>
              <w:rPr>
                <w:b/>
                <w:spacing w:val="-16"/>
                <w:sz w:val="26"/>
              </w:rPr>
              <w:t xml:space="preserve"> </w:t>
            </w:r>
            <w:r>
              <w:rPr>
                <w:b/>
                <w:sz w:val="26"/>
              </w:rPr>
              <w:t>A</w:t>
            </w:r>
            <w:r>
              <w:rPr>
                <w:b/>
                <w:spacing w:val="-16"/>
                <w:sz w:val="26"/>
              </w:rPr>
              <w:t xml:space="preserve"> </w:t>
            </w:r>
            <w:r>
              <w:rPr>
                <w:b/>
                <w:sz w:val="26"/>
              </w:rPr>
              <w:t>SOURCE</w:t>
            </w:r>
            <w:r>
              <w:rPr>
                <w:b/>
                <w:spacing w:val="-13"/>
                <w:sz w:val="26"/>
              </w:rPr>
              <w:t xml:space="preserve"> </w:t>
            </w:r>
            <w:r>
              <w:rPr>
                <w:b/>
                <w:spacing w:val="-4"/>
                <w:sz w:val="26"/>
              </w:rPr>
              <w:t>CODE</w:t>
            </w:r>
          </w:p>
        </w:tc>
        <w:tc>
          <w:tcPr>
            <w:tcW w:w="1782" w:type="dxa"/>
          </w:tcPr>
          <w:p w14:paraId="50726B4F">
            <w:pPr>
              <w:pStyle w:val="14"/>
              <w:spacing w:before="112"/>
              <w:ind w:right="249"/>
              <w:jc w:val="right"/>
              <w:rPr>
                <w:rFonts w:hint="default"/>
                <w:sz w:val="26"/>
                <w:lang w:val="en-IN"/>
              </w:rPr>
            </w:pPr>
            <w:r>
              <w:rPr>
                <w:spacing w:val="-5"/>
                <w:sz w:val="26"/>
              </w:rPr>
              <w:t>2</w:t>
            </w:r>
            <w:r>
              <w:rPr>
                <w:rFonts w:hint="default"/>
                <w:spacing w:val="-5"/>
                <w:sz w:val="26"/>
                <w:lang w:val="en-IN"/>
              </w:rPr>
              <w:t>2</w:t>
            </w:r>
          </w:p>
        </w:tc>
      </w:tr>
      <w:tr w14:paraId="135205A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4" w:hRule="atLeast"/>
        </w:trPr>
        <w:tc>
          <w:tcPr>
            <w:tcW w:w="1660" w:type="dxa"/>
          </w:tcPr>
          <w:p w14:paraId="7D029C1F">
            <w:pPr>
              <w:pStyle w:val="14"/>
              <w:rPr>
                <w:sz w:val="26"/>
              </w:rPr>
            </w:pPr>
          </w:p>
        </w:tc>
        <w:tc>
          <w:tcPr>
            <w:tcW w:w="5526" w:type="dxa"/>
          </w:tcPr>
          <w:p w14:paraId="4F3A6805">
            <w:pPr>
              <w:pStyle w:val="14"/>
              <w:spacing w:before="99"/>
              <w:ind w:left="342"/>
              <w:rPr>
                <w:b/>
                <w:sz w:val="26"/>
              </w:rPr>
            </w:pPr>
            <w:r>
              <w:rPr>
                <w:b/>
                <w:sz w:val="26"/>
              </w:rPr>
              <w:t>APPENDIX</w:t>
            </w:r>
            <w:r>
              <w:rPr>
                <w:b/>
                <w:spacing w:val="-11"/>
                <w:sz w:val="26"/>
              </w:rPr>
              <w:t xml:space="preserve"> </w:t>
            </w:r>
            <w:r>
              <w:rPr>
                <w:b/>
                <w:sz w:val="26"/>
              </w:rPr>
              <w:t>B</w:t>
            </w:r>
            <w:r>
              <w:rPr>
                <w:b/>
                <w:spacing w:val="-16"/>
                <w:sz w:val="26"/>
              </w:rPr>
              <w:t xml:space="preserve"> </w:t>
            </w:r>
            <w:r>
              <w:rPr>
                <w:b/>
                <w:spacing w:val="-2"/>
                <w:sz w:val="26"/>
              </w:rPr>
              <w:t>SCREENSHOTS</w:t>
            </w:r>
          </w:p>
        </w:tc>
        <w:tc>
          <w:tcPr>
            <w:tcW w:w="1782" w:type="dxa"/>
          </w:tcPr>
          <w:p w14:paraId="02FB3F42">
            <w:pPr>
              <w:pStyle w:val="14"/>
              <w:spacing w:before="99"/>
              <w:ind w:right="249"/>
              <w:jc w:val="right"/>
              <w:rPr>
                <w:rFonts w:hint="default"/>
                <w:sz w:val="26"/>
                <w:lang w:val="en-IN"/>
              </w:rPr>
            </w:pPr>
            <w:r>
              <w:rPr>
                <w:spacing w:val="-5"/>
                <w:sz w:val="26"/>
              </w:rPr>
              <w:t>2</w:t>
            </w:r>
            <w:r>
              <w:rPr>
                <w:rFonts w:hint="default"/>
                <w:spacing w:val="-5"/>
                <w:sz w:val="26"/>
                <w:lang w:val="en-IN"/>
              </w:rPr>
              <w:t>6</w:t>
            </w:r>
          </w:p>
        </w:tc>
      </w:tr>
      <w:tr w14:paraId="3E1C32A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93" w:hRule="atLeast"/>
        </w:trPr>
        <w:tc>
          <w:tcPr>
            <w:tcW w:w="1660" w:type="dxa"/>
          </w:tcPr>
          <w:p w14:paraId="251535B6">
            <w:pPr>
              <w:pStyle w:val="14"/>
              <w:rPr>
                <w:sz w:val="26"/>
              </w:rPr>
            </w:pPr>
          </w:p>
        </w:tc>
        <w:tc>
          <w:tcPr>
            <w:tcW w:w="5526" w:type="dxa"/>
          </w:tcPr>
          <w:p w14:paraId="4BE751AD">
            <w:pPr>
              <w:pStyle w:val="14"/>
              <w:spacing w:before="95" w:line="279" w:lineRule="exact"/>
              <w:ind w:left="342"/>
              <w:rPr>
                <w:b/>
                <w:sz w:val="26"/>
              </w:rPr>
            </w:pPr>
            <w:r>
              <w:rPr>
                <w:b/>
                <w:spacing w:val="-2"/>
                <w:sz w:val="26"/>
              </w:rPr>
              <w:t>REFERENCES</w:t>
            </w:r>
          </w:p>
        </w:tc>
        <w:tc>
          <w:tcPr>
            <w:tcW w:w="1782" w:type="dxa"/>
          </w:tcPr>
          <w:p w14:paraId="7E89C7F4">
            <w:pPr>
              <w:pStyle w:val="14"/>
              <w:spacing w:before="95" w:line="279" w:lineRule="exact"/>
              <w:ind w:right="249"/>
              <w:jc w:val="right"/>
              <w:rPr>
                <w:rFonts w:hint="default"/>
                <w:sz w:val="26"/>
                <w:lang w:val="en-IN"/>
              </w:rPr>
            </w:pPr>
            <w:r>
              <w:rPr>
                <w:spacing w:val="-5"/>
                <w:sz w:val="26"/>
              </w:rPr>
              <w:t>3</w:t>
            </w:r>
            <w:r>
              <w:rPr>
                <w:rFonts w:hint="default"/>
                <w:spacing w:val="-5"/>
                <w:sz w:val="26"/>
                <w:lang w:val="en-IN"/>
              </w:rPr>
              <w:t>0</w:t>
            </w:r>
          </w:p>
        </w:tc>
      </w:tr>
    </w:tbl>
    <w:p w14:paraId="4023EEB0">
      <w:pPr>
        <w:pStyle w:val="14"/>
        <w:spacing w:after="0" w:line="279" w:lineRule="exact"/>
        <w:jc w:val="right"/>
        <w:rPr>
          <w:sz w:val="26"/>
        </w:rPr>
        <w:sectPr>
          <w:pgSz w:w="11900" w:h="16840"/>
          <w:pgMar w:top="1520" w:right="850" w:bottom="960" w:left="992" w:header="0" w:footer="771" w:gutter="0"/>
          <w:cols w:space="720" w:num="1"/>
        </w:sectPr>
      </w:pPr>
    </w:p>
    <w:p w14:paraId="61D7C274">
      <w:pPr>
        <w:spacing w:before="61"/>
        <w:ind w:left="210" w:right="345" w:firstLine="0"/>
        <w:jc w:val="center"/>
        <w:rPr>
          <w:b/>
          <w:sz w:val="40"/>
        </w:rPr>
      </w:pPr>
      <w:r>
        <w:rPr>
          <w:b/>
          <w:sz w:val="40"/>
        </w:rPr>
        <w:t>CHAPTER</w:t>
      </w:r>
      <w:r>
        <w:rPr>
          <w:b/>
          <w:spacing w:val="-17"/>
          <w:sz w:val="40"/>
        </w:rPr>
        <w:t xml:space="preserve"> </w:t>
      </w:r>
      <w:r>
        <w:rPr>
          <w:b/>
          <w:spacing w:val="-10"/>
          <w:sz w:val="40"/>
        </w:rPr>
        <w:t>1</w:t>
      </w:r>
    </w:p>
    <w:p w14:paraId="7C026F26">
      <w:pPr>
        <w:spacing w:before="232"/>
        <w:ind w:left="-1" w:right="143" w:firstLine="0"/>
        <w:jc w:val="center"/>
        <w:rPr>
          <w:b/>
          <w:sz w:val="40"/>
        </w:rPr>
      </w:pPr>
      <w:r>
        <w:rPr>
          <w:b/>
          <w:spacing w:val="-2"/>
          <w:sz w:val="40"/>
        </w:rPr>
        <w:t>INTRODUCTION</w:t>
      </w:r>
    </w:p>
    <w:p w14:paraId="2B9665A7">
      <w:pPr>
        <w:pStyle w:val="7"/>
        <w:spacing w:before="356"/>
        <w:rPr>
          <w:b/>
          <w:sz w:val="40"/>
        </w:rPr>
      </w:pPr>
    </w:p>
    <w:p w14:paraId="769F1388">
      <w:pPr>
        <w:pStyle w:val="2"/>
        <w:tabs>
          <w:tab w:val="left" w:pos="990"/>
        </w:tabs>
        <w:spacing w:before="1"/>
        <w:jc w:val="left"/>
      </w:pPr>
      <w:r>
        <w:rPr>
          <w:rFonts w:hint="default"/>
          <w:spacing w:val="-5"/>
          <w:lang w:val="en-IN"/>
        </w:rPr>
        <w:t>1.1</w:t>
      </w:r>
      <w:r>
        <w:tab/>
      </w:r>
      <w:r>
        <w:rPr>
          <w:spacing w:val="-2"/>
        </w:rPr>
        <w:t>Objective</w:t>
      </w:r>
    </w:p>
    <w:p w14:paraId="0A234728">
      <w:pPr>
        <w:pStyle w:val="7"/>
        <w:spacing w:before="150" w:line="360" w:lineRule="auto"/>
        <w:ind w:left="448" w:right="554" w:firstLine="720"/>
        <w:jc w:val="left"/>
        <w:rPr>
          <w:spacing w:val="-2"/>
        </w:rPr>
      </w:pPr>
      <w:r>
        <w:t>The objective of this project is to develop an interactive web-based application using R and Shiny to predict loan approval status through logistic regression. The system enables users to upload loan datasets, select input features,</w:t>
      </w:r>
      <w:r>
        <w:rPr>
          <w:spacing w:val="-12"/>
        </w:rPr>
        <w:t xml:space="preserve"> </w:t>
      </w:r>
      <w:r>
        <w:t>and</w:t>
      </w:r>
      <w:r>
        <w:rPr>
          <w:spacing w:val="-16"/>
        </w:rPr>
        <w:t xml:space="preserve"> </w:t>
      </w:r>
      <w:r>
        <w:t>train</w:t>
      </w:r>
      <w:r>
        <w:rPr>
          <w:spacing w:val="-15"/>
        </w:rPr>
        <w:t xml:space="preserve"> </w:t>
      </w:r>
      <w:r>
        <w:t>a</w:t>
      </w:r>
      <w:r>
        <w:rPr>
          <w:spacing w:val="-10"/>
        </w:rPr>
        <w:t xml:space="preserve"> </w:t>
      </w:r>
      <w:r>
        <w:t>predictive</w:t>
      </w:r>
      <w:r>
        <w:rPr>
          <w:spacing w:val="-9"/>
        </w:rPr>
        <w:t xml:space="preserve"> </w:t>
      </w:r>
      <w:r>
        <w:t>model</w:t>
      </w:r>
      <w:r>
        <w:rPr>
          <w:spacing w:val="-15"/>
        </w:rPr>
        <w:t xml:space="preserve"> </w:t>
      </w:r>
      <w:r>
        <w:t>that</w:t>
      </w:r>
      <w:r>
        <w:rPr>
          <w:spacing w:val="-11"/>
        </w:rPr>
        <w:t xml:space="preserve"> </w:t>
      </w:r>
      <w:r>
        <w:t>classifies</w:t>
      </w:r>
      <w:r>
        <w:rPr>
          <w:spacing w:val="-9"/>
        </w:rPr>
        <w:t xml:space="preserve"> </w:t>
      </w:r>
      <w:r>
        <w:t>loan</w:t>
      </w:r>
      <w:r>
        <w:rPr>
          <w:spacing w:val="-15"/>
        </w:rPr>
        <w:t xml:space="preserve"> </w:t>
      </w:r>
      <w:r>
        <w:t>applications</w:t>
      </w:r>
      <w:r>
        <w:rPr>
          <w:spacing w:val="-9"/>
        </w:rPr>
        <w:t xml:space="preserve"> </w:t>
      </w:r>
      <w:r>
        <w:t>as</w:t>
      </w:r>
      <w:r>
        <w:rPr>
          <w:spacing w:val="-13"/>
        </w:rPr>
        <w:t xml:space="preserve"> </w:t>
      </w:r>
      <w:r>
        <w:t>approved or not approved. It also provides tools for data preprocessing, model evaluation, and</w:t>
      </w:r>
      <w:r>
        <w:rPr>
          <w:spacing w:val="-2"/>
        </w:rPr>
        <w:t xml:space="preserve"> </w:t>
      </w:r>
      <w:r>
        <w:t>visualization, making</w:t>
      </w:r>
      <w:r>
        <w:rPr>
          <w:spacing w:val="-6"/>
        </w:rPr>
        <w:t xml:space="preserve"> </w:t>
      </w:r>
      <w:r>
        <w:t>it</w:t>
      </w:r>
      <w:r>
        <w:rPr>
          <w:spacing w:val="-3"/>
        </w:rPr>
        <w:t xml:space="preserve"> </w:t>
      </w:r>
      <w:r>
        <w:t>easier</w:t>
      </w:r>
      <w:r>
        <w:rPr>
          <w:spacing w:val="-6"/>
        </w:rPr>
        <w:t xml:space="preserve"> </w:t>
      </w:r>
      <w:r>
        <w:t>for</w:t>
      </w:r>
      <w:r>
        <w:rPr>
          <w:spacing w:val="-4"/>
        </w:rPr>
        <w:t xml:space="preserve"> </w:t>
      </w:r>
      <w:r>
        <w:t>users</w:t>
      </w:r>
      <w:r>
        <w:rPr>
          <w:spacing w:val="-4"/>
        </w:rPr>
        <w:t xml:space="preserve"> </w:t>
      </w:r>
      <w:r>
        <w:t>to</w:t>
      </w:r>
      <w:r>
        <w:rPr>
          <w:spacing w:val="-6"/>
        </w:rPr>
        <w:t xml:space="preserve"> </w:t>
      </w:r>
      <w:r>
        <w:t>understand</w:t>
      </w:r>
      <w:r>
        <w:rPr>
          <w:spacing w:val="-6"/>
        </w:rPr>
        <w:t xml:space="preserve"> </w:t>
      </w:r>
      <w:r>
        <w:t>the</w:t>
      </w:r>
      <w:r>
        <w:rPr>
          <w:spacing w:val="-1"/>
        </w:rPr>
        <w:t xml:space="preserve"> </w:t>
      </w:r>
      <w:r>
        <w:t>factors</w:t>
      </w:r>
      <w:r>
        <w:rPr>
          <w:spacing w:val="-4"/>
        </w:rPr>
        <w:t xml:space="preserve"> </w:t>
      </w:r>
      <w:r>
        <w:t xml:space="preserve">influencing loan decisions and assess model performance without requiring programming </w:t>
      </w:r>
      <w:r>
        <w:rPr>
          <w:spacing w:val="-2"/>
        </w:rPr>
        <w:t>expertise.</w:t>
      </w:r>
    </w:p>
    <w:p w14:paraId="2743FA4B">
      <w:pPr>
        <w:pStyle w:val="7"/>
        <w:spacing w:before="150" w:line="360" w:lineRule="auto"/>
        <w:ind w:right="554" w:firstLine="348" w:firstLineChars="100"/>
        <w:jc w:val="left"/>
        <w:rPr>
          <w:b/>
          <w:bCs/>
          <w:spacing w:val="-2"/>
        </w:rPr>
      </w:pPr>
      <w:r>
        <w:rPr>
          <w:rFonts w:hint="default"/>
          <w:b/>
          <w:bCs/>
          <w:spacing w:val="-6"/>
          <w:sz w:val="36"/>
          <w:szCs w:val="36"/>
          <w:lang w:val="en-IN"/>
        </w:rPr>
        <w:t>1.2</w:t>
      </w:r>
      <w:r>
        <w:rPr>
          <w:b/>
          <w:bCs/>
          <w:spacing w:val="-6"/>
          <w:sz w:val="36"/>
          <w:szCs w:val="36"/>
        </w:rPr>
        <w:t xml:space="preserve"> </w:t>
      </w:r>
      <w:r>
        <w:rPr>
          <w:b/>
          <w:bCs/>
          <w:spacing w:val="-2"/>
          <w:sz w:val="36"/>
          <w:szCs w:val="36"/>
        </w:rPr>
        <w:t>Overview</w:t>
      </w:r>
    </w:p>
    <w:p w14:paraId="750C0ED8">
      <w:pPr>
        <w:pStyle w:val="7"/>
        <w:spacing w:before="150" w:line="360" w:lineRule="auto"/>
        <w:ind w:right="554" w:firstLine="1134" w:firstLineChars="405"/>
        <w:jc w:val="both"/>
      </w:pPr>
      <w:r>
        <w:t>This project presents a Shiny-based web application designed to predict loan approval using logistic regression. Users can upload a CSV dataset, select relevant features, and train a binary classification model to predict whether a loan will be approved. The app performs automatic data preprocessing</w:t>
      </w:r>
      <w:r>
        <w:rPr>
          <w:spacing w:val="80"/>
        </w:rPr>
        <w:t xml:space="preserve"> </w:t>
      </w:r>
      <w:r>
        <w:t>(handling missing values and feature engineering), trains the model using R's glm() function, and evaluates it using tools like the confusion matrix and ROC curve. It also visualizes key insights such as feature importance, helping users understand which factors most affect loan decisions—all through a clean, interactive interface.</w:t>
      </w:r>
    </w:p>
    <w:p w14:paraId="5CD9BE5D">
      <w:pPr>
        <w:pStyle w:val="7"/>
        <w:spacing w:after="0" w:line="360" w:lineRule="auto"/>
        <w:jc w:val="both"/>
        <w:sectPr>
          <w:pgSz w:w="11900" w:h="16840"/>
          <w:pgMar w:top="960" w:right="850" w:bottom="960" w:left="992" w:header="0" w:footer="771" w:gutter="0"/>
          <w:cols w:space="720" w:num="1"/>
        </w:sectPr>
      </w:pPr>
    </w:p>
    <w:p w14:paraId="0B456296">
      <w:pPr>
        <w:pStyle w:val="2"/>
        <w:spacing w:before="68"/>
      </w:pPr>
      <w:r>
        <w:t>1.3</w:t>
      </w:r>
      <w:r>
        <w:rPr>
          <w:spacing w:val="-15"/>
        </w:rPr>
        <w:t xml:space="preserve"> </w:t>
      </w:r>
      <w:r>
        <w:t>Data</w:t>
      </w:r>
      <w:r>
        <w:rPr>
          <w:spacing w:val="-11"/>
        </w:rPr>
        <w:t xml:space="preserve"> </w:t>
      </w:r>
      <w:r>
        <w:t>Science</w:t>
      </w:r>
      <w:r>
        <w:rPr>
          <w:spacing w:val="-4"/>
        </w:rPr>
        <w:t xml:space="preserve"> </w:t>
      </w:r>
      <w:r>
        <w:t>related</w:t>
      </w:r>
      <w:r>
        <w:rPr>
          <w:spacing w:val="-6"/>
        </w:rPr>
        <w:t xml:space="preserve"> </w:t>
      </w:r>
      <w:r>
        <w:rPr>
          <w:spacing w:val="-2"/>
        </w:rPr>
        <w:t>concepts</w:t>
      </w:r>
    </w:p>
    <w:p w14:paraId="6B452359">
      <w:pPr>
        <w:pStyle w:val="7"/>
        <w:spacing w:before="150" w:line="360" w:lineRule="auto"/>
        <w:ind w:left="448" w:right="569" w:firstLine="791"/>
        <w:jc w:val="both"/>
      </w:pPr>
      <w:r>
        <w:t>In</w:t>
      </w:r>
      <w:r>
        <w:rPr>
          <w:spacing w:val="-3"/>
        </w:rPr>
        <w:t xml:space="preserve"> </w:t>
      </w:r>
      <w:r>
        <w:t>this data science project, logistic regression is used to analyze patterns in loan approval decisions by identifying key predictors such as income, credit score, loan amount, and employment history. The model (glm()) estimates the probability of loan approval based on these features, helping uncover trends— for example, higher-income applicants with low debt-to-income ratios are more likely to be approved. Model performance is evaluated using metrics like accuracy (via caret::confusionMatrix()) and AUC-ROC curves (pROC::roc()), ensuring reliability in distinguishing between approved and rejected</w:t>
      </w:r>
      <w:r>
        <w:rPr>
          <w:spacing w:val="40"/>
        </w:rPr>
        <w:t xml:space="preserve"> </w:t>
      </w:r>
      <w:r>
        <w:rPr>
          <w:spacing w:val="-2"/>
        </w:rPr>
        <w:t>applications.</w:t>
      </w:r>
    </w:p>
    <w:p w14:paraId="162E852D">
      <w:pPr>
        <w:pStyle w:val="7"/>
        <w:spacing w:before="253"/>
      </w:pPr>
    </w:p>
    <w:p w14:paraId="5A7C3B84">
      <w:pPr>
        <w:pStyle w:val="7"/>
        <w:spacing w:line="360" w:lineRule="auto"/>
        <w:ind w:left="448" w:right="560" w:firstLine="791"/>
        <w:jc w:val="both"/>
      </w:pPr>
      <w:r>
        <w:t>The insights derived from this analysis can optimize lending strategies</w:t>
      </w:r>
      <w:r>
        <w:rPr>
          <w:spacing w:val="80"/>
        </w:rPr>
        <w:t xml:space="preserve"> </w:t>
      </w:r>
      <w:r>
        <w:t>by highlighting risk factors (e.g., high EMI burdens) and improving decision- making. Visualizations (ggplot2) of coefficients reveal feature importance,</w:t>
      </w:r>
      <w:r>
        <w:rPr>
          <w:spacing w:val="40"/>
        </w:rPr>
        <w:t xml:space="preserve"> </w:t>
      </w:r>
      <w:r>
        <w:t>while interactive Shiny dashboards allow stakeholders to explore scenarios in real time. This approach not only enhances transparency in loan approvals but also demonstrates how predictive modeling can streamline financial processes while minimizing defaults.</w:t>
      </w:r>
    </w:p>
    <w:p w14:paraId="6E7CCB14">
      <w:pPr>
        <w:pStyle w:val="7"/>
        <w:spacing w:after="0" w:line="360" w:lineRule="auto"/>
        <w:jc w:val="both"/>
        <w:sectPr>
          <w:pgSz w:w="11900" w:h="16840"/>
          <w:pgMar w:top="1520" w:right="850" w:bottom="960" w:left="992" w:header="0" w:footer="771" w:gutter="0"/>
          <w:cols w:space="720" w:num="1"/>
        </w:sectPr>
      </w:pPr>
    </w:p>
    <w:p w14:paraId="1A19FEA6">
      <w:pPr>
        <w:spacing w:before="61"/>
        <w:ind w:left="-1" w:right="133" w:firstLine="0"/>
        <w:jc w:val="center"/>
        <w:rPr>
          <w:b/>
          <w:sz w:val="40"/>
        </w:rPr>
      </w:pPr>
      <w:r>
        <w:rPr>
          <w:b/>
          <w:sz w:val="40"/>
        </w:rPr>
        <w:t>CHAPTER</w:t>
      </w:r>
      <w:r>
        <w:rPr>
          <w:b/>
          <w:spacing w:val="-16"/>
          <w:sz w:val="40"/>
        </w:rPr>
        <w:t xml:space="preserve"> </w:t>
      </w:r>
      <w:r>
        <w:rPr>
          <w:b/>
          <w:spacing w:val="-10"/>
          <w:sz w:val="40"/>
        </w:rPr>
        <w:t>2</w:t>
      </w:r>
    </w:p>
    <w:p w14:paraId="626EA523">
      <w:pPr>
        <w:spacing w:before="232"/>
        <w:ind w:left="-1" w:right="47" w:firstLine="0"/>
        <w:jc w:val="center"/>
        <w:rPr>
          <w:b/>
          <w:sz w:val="40"/>
        </w:rPr>
      </w:pPr>
      <w:r>
        <w:rPr>
          <w:b/>
          <w:sz w:val="40"/>
        </w:rPr>
        <w:t>PROJECT</w:t>
      </w:r>
      <w:r>
        <w:rPr>
          <w:b/>
          <w:spacing w:val="-23"/>
          <w:sz w:val="40"/>
        </w:rPr>
        <w:t xml:space="preserve"> </w:t>
      </w:r>
      <w:r>
        <w:rPr>
          <w:b/>
          <w:spacing w:val="-2"/>
          <w:sz w:val="40"/>
        </w:rPr>
        <w:t>METHODOLOGY</w:t>
      </w:r>
    </w:p>
    <w:p w14:paraId="2FB70254">
      <w:pPr>
        <w:pStyle w:val="7"/>
        <w:spacing w:before="356"/>
        <w:rPr>
          <w:b/>
          <w:sz w:val="40"/>
        </w:rPr>
      </w:pPr>
    </w:p>
    <w:p w14:paraId="5F036FBA">
      <w:pPr>
        <w:pStyle w:val="2"/>
        <w:numPr>
          <w:ilvl w:val="1"/>
          <w:numId w:val="3"/>
        </w:numPr>
        <w:tabs>
          <w:tab w:val="left" w:pos="984"/>
        </w:tabs>
        <w:spacing w:before="0" w:after="0" w:line="240" w:lineRule="auto"/>
        <w:ind w:left="984" w:right="0" w:hanging="536"/>
        <w:jc w:val="left"/>
      </w:pPr>
      <w:r>
        <w:t>Proposed</w:t>
      </w:r>
      <w:r>
        <w:rPr>
          <w:spacing w:val="-8"/>
        </w:rPr>
        <w:t xml:space="preserve"> </w:t>
      </w:r>
      <w:r>
        <w:rPr>
          <w:spacing w:val="-4"/>
        </w:rPr>
        <w:t>Work</w:t>
      </w:r>
    </w:p>
    <w:p w14:paraId="31A1FE57">
      <w:pPr>
        <w:pStyle w:val="7"/>
        <w:spacing w:before="150" w:line="360" w:lineRule="auto"/>
        <w:ind w:left="448" w:right="569" w:firstLine="719"/>
        <w:jc w:val="both"/>
      </w:pPr>
      <w:r>
        <w:t>This project aims to develop a predictive loan approval system using logistic regression in R to analyze patterns in historical loan data. The system will identify key factors influencing approval decisions, such as income level, credit score, loan amount, and employment history. By leveraging statistical modeling, we seek to create a transparent and data-driven approach to loan assessment that can help financial institutions make more objective decisions while minimizing risks.</w:t>
      </w:r>
    </w:p>
    <w:p w14:paraId="0D28CE31">
      <w:pPr>
        <w:pStyle w:val="7"/>
        <w:spacing w:before="48" w:line="360" w:lineRule="auto"/>
        <w:ind w:left="448" w:right="572" w:firstLine="719"/>
        <w:jc w:val="both"/>
      </w:pPr>
      <w:r>
        <w:t xml:space="preserve">The technical implementation will involve comprehensive data preprocessing using tidyverse packages, followed by exploratory analysis to uncover meaningful trends and relationships in the data. We will train and evaluate a logistic regression model using glm(), assessing its performance through accuracy metrics and ROC-AUC analysis. The model's predictive capabilities will be enhanced through feature engineering, including derived metrics like debt-to-income ratio, ensuring robust and interpretable results for </w:t>
      </w:r>
      <w:r>
        <w:rPr>
          <w:spacing w:val="-2"/>
        </w:rPr>
        <w:t>decision-making.</w:t>
      </w:r>
    </w:p>
    <w:p w14:paraId="395C98F7">
      <w:pPr>
        <w:pStyle w:val="7"/>
        <w:spacing w:before="45" w:line="360" w:lineRule="auto"/>
        <w:ind w:left="448" w:right="569" w:firstLine="719"/>
        <w:jc w:val="both"/>
      </w:pPr>
      <w:r>
        <w:t xml:space="preserve">To maximize practical utility, the project will culminate in an interactive Shiny application that allows users to simulate loan scenarios in real-time. This web-based tool will enable lenders to input applicant data, adjust parameters, and instantly receive approval predictions along with visualizations of key influencing factors. The final deliverable will serve as both a predictive model and an educational resource, demonstrating how data science can bring efficiency and transparency to financial services while maintaining regulatory </w:t>
      </w:r>
      <w:r>
        <w:rPr>
          <w:spacing w:val="-2"/>
        </w:rPr>
        <w:t>compliance.</w:t>
      </w:r>
    </w:p>
    <w:p w14:paraId="53C0129B">
      <w:pPr>
        <w:pStyle w:val="7"/>
        <w:spacing w:after="0" w:line="360" w:lineRule="auto"/>
        <w:jc w:val="both"/>
        <w:sectPr>
          <w:pgSz w:w="11900" w:h="16840"/>
          <w:pgMar w:top="960" w:right="850" w:bottom="960" w:left="992" w:header="0" w:footer="771" w:gutter="0"/>
          <w:cols w:space="720" w:num="1"/>
        </w:sectPr>
      </w:pPr>
    </w:p>
    <w:p w14:paraId="281FF3E6">
      <w:pPr>
        <w:spacing w:before="58"/>
        <w:ind w:left="1168" w:right="0" w:firstLine="0"/>
        <w:jc w:val="left"/>
      </w:pPr>
      <w:r>
        <w:rPr>
          <w:spacing w:val="-10"/>
          <w:sz w:val="28"/>
        </w:rPr>
        <w:t>.</w:t>
      </w:r>
    </w:p>
    <w:p w14:paraId="050B8D6C">
      <w:pPr>
        <w:pStyle w:val="13"/>
        <w:numPr>
          <w:ilvl w:val="1"/>
          <w:numId w:val="3"/>
        </w:numPr>
        <w:tabs>
          <w:tab w:val="left" w:pos="984"/>
        </w:tabs>
        <w:spacing w:before="0" w:after="0" w:line="240" w:lineRule="auto"/>
        <w:ind w:left="984" w:right="0" w:hanging="536"/>
        <w:jc w:val="left"/>
        <w:rPr>
          <w:b/>
          <w:sz w:val="36"/>
        </w:rPr>
      </w:pPr>
      <w:r>
        <w:rPr>
          <w:b/>
          <w:sz w:val="36"/>
        </w:rPr>
        <w:t>Block</w:t>
      </w:r>
      <w:r>
        <w:rPr>
          <w:b/>
          <w:spacing w:val="-2"/>
          <w:sz w:val="36"/>
        </w:rPr>
        <w:t xml:space="preserve"> Diagram</w:t>
      </w:r>
    </w:p>
    <w:p w14:paraId="54DE1646">
      <w:pPr>
        <w:pStyle w:val="7"/>
        <w:rPr>
          <w:b/>
          <w:sz w:val="20"/>
        </w:rPr>
      </w:pPr>
    </w:p>
    <w:p w14:paraId="61BFB270">
      <w:pPr>
        <w:pStyle w:val="7"/>
        <w:rPr>
          <w:b/>
          <w:sz w:val="20"/>
        </w:rPr>
      </w:pPr>
    </w:p>
    <w:p w14:paraId="510E119F">
      <w:pPr>
        <w:pStyle w:val="7"/>
        <w:spacing w:before="25"/>
        <w:rPr>
          <w:b/>
          <w:sz w:val="20"/>
        </w:rPr>
      </w:pPr>
    </w:p>
    <w:p w14:paraId="6FD5D05B">
      <w:pPr>
        <w:keepNext w:val="0"/>
        <w:keepLines w:val="0"/>
        <w:widowControl/>
        <w:suppressLineNumbers w:val="0"/>
        <w:jc w:val="left"/>
        <w:rPr>
          <w:rFonts w:hint="default"/>
          <w:b/>
          <w:sz w:val="20"/>
          <w:lang w:val="en-IN"/>
        </w:rPr>
      </w:pPr>
      <w:r>
        <w:rPr>
          <w:rFonts w:ascii="SimSun" w:hAnsi="SimSun" w:eastAsia="SimSun" w:cs="SimSun"/>
          <w:kern w:val="0"/>
          <w:sz w:val="24"/>
          <w:szCs w:val="24"/>
          <w:lang w:val="en-US" w:eastAsia="zh-CN" w:bidi="ar"/>
        </w:rPr>
        <w:drawing>
          <wp:inline distT="0" distB="0" distL="114300" distR="114300">
            <wp:extent cx="304800" cy="304800"/>
            <wp:effectExtent l="0" t="0" r="0" b="0"/>
            <wp:docPr id="3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descr="IMG_256"/>
                    <pic:cNvPicPr>
                      <a:picLocks noChangeAspect="1"/>
                    </pic:cNvPicPr>
                  </pic:nvPicPr>
                  <pic:blipFill>
                    <a:blip r:embed="rId13"/>
                    <a:stretch>
                      <a:fillRect/>
                    </a:stretch>
                  </pic:blipFill>
                  <pic:spPr>
                    <a:xfrm>
                      <a:off x="0" y="0"/>
                      <a:ext cx="304800" cy="304800"/>
                    </a:xfrm>
                    <a:prstGeom prst="rect">
                      <a:avLst/>
                    </a:prstGeom>
                    <a:noFill/>
                    <a:ln w="9525">
                      <a:noFill/>
                    </a:ln>
                  </pic:spPr>
                </pic:pic>
              </a:graphicData>
            </a:graphic>
          </wp:inline>
        </w:drawing>
      </w:r>
    </w:p>
    <w:p w14:paraId="1924C34C">
      <w:pPr>
        <w:pStyle w:val="7"/>
        <w:spacing w:after="0"/>
        <w:rPr>
          <w:rFonts w:hint="default"/>
          <w:b/>
          <w:sz w:val="20"/>
          <w:lang w:val="en-IN"/>
        </w:rPr>
      </w:pPr>
    </w:p>
    <w:p w14:paraId="06F1CA08">
      <w:pPr>
        <w:keepNext w:val="0"/>
        <w:keepLines w:val="0"/>
        <w:widowControl/>
        <w:suppressLineNumbers w:val="0"/>
        <w:jc w:val="left"/>
      </w:pP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4205605" cy="6028690"/>
            <wp:effectExtent l="0" t="0" r="635" b="6350"/>
            <wp:docPr id="32"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descr="IMG_256"/>
                    <pic:cNvPicPr>
                      <a:picLocks noChangeAspect="1"/>
                    </pic:cNvPicPr>
                  </pic:nvPicPr>
                  <pic:blipFill>
                    <a:blip r:embed="rId14"/>
                    <a:stretch>
                      <a:fillRect/>
                    </a:stretch>
                  </pic:blipFill>
                  <pic:spPr>
                    <a:xfrm>
                      <a:off x="0" y="0"/>
                      <a:ext cx="4205605" cy="6028690"/>
                    </a:xfrm>
                    <a:prstGeom prst="rect">
                      <a:avLst/>
                    </a:prstGeom>
                    <a:noFill/>
                    <a:ln w="9525">
                      <a:noFill/>
                    </a:ln>
                  </pic:spPr>
                </pic:pic>
              </a:graphicData>
            </a:graphic>
          </wp:inline>
        </w:drawing>
      </w:r>
    </w:p>
    <w:p w14:paraId="540E9286">
      <w:pPr>
        <w:pStyle w:val="7"/>
        <w:spacing w:after="0"/>
        <w:rPr>
          <w:rFonts w:hint="default"/>
          <w:b/>
          <w:sz w:val="20"/>
          <w:lang w:val="en-IN"/>
        </w:rPr>
        <w:sectPr>
          <w:pgSz w:w="11900" w:h="16840"/>
          <w:pgMar w:top="1480" w:right="850" w:bottom="960" w:left="992" w:header="0" w:footer="771" w:gutter="0"/>
          <w:cols w:space="720" w:num="1"/>
        </w:sectPr>
      </w:pPr>
    </w:p>
    <w:p w14:paraId="4ED014F5">
      <w:pPr>
        <w:spacing w:before="66" w:line="360" w:lineRule="auto"/>
        <w:ind w:left="2676" w:right="2588" w:firstLine="1157"/>
        <w:jc w:val="left"/>
        <w:rPr>
          <w:b/>
          <w:sz w:val="40"/>
        </w:rPr>
      </w:pPr>
      <w:r>
        <w:rPr>
          <w:b/>
          <w:sz w:val="40"/>
        </w:rPr>
        <w:t xml:space="preserve">CHAPTER 3 </w:t>
      </w:r>
      <w:r>
        <w:rPr>
          <w:b/>
          <w:spacing w:val="-2"/>
          <w:sz w:val="40"/>
        </w:rPr>
        <w:t>MODULE</w:t>
      </w:r>
      <w:r>
        <w:rPr>
          <w:b/>
          <w:spacing w:val="-23"/>
          <w:sz w:val="40"/>
        </w:rPr>
        <w:t xml:space="preserve"> </w:t>
      </w:r>
      <w:r>
        <w:rPr>
          <w:b/>
          <w:spacing w:val="-2"/>
          <w:sz w:val="40"/>
        </w:rPr>
        <w:t>DESCRIPTION</w:t>
      </w:r>
    </w:p>
    <w:p w14:paraId="18BA2310">
      <w:pPr>
        <w:pStyle w:val="7"/>
        <w:spacing w:before="271"/>
        <w:rPr>
          <w:b/>
          <w:sz w:val="40"/>
        </w:rPr>
      </w:pPr>
    </w:p>
    <w:p w14:paraId="128AB2CE">
      <w:pPr>
        <w:pStyle w:val="2"/>
        <w:tabs>
          <w:tab w:val="left" w:pos="990"/>
        </w:tabs>
      </w:pPr>
      <w:r>
        <w:rPr>
          <w:rFonts w:hint="default"/>
          <w:spacing w:val="-5"/>
          <w:lang w:val="en-IN"/>
        </w:rPr>
        <w:t>3.1</w:t>
      </w:r>
      <w:r>
        <w:tab/>
      </w:r>
      <w:r>
        <w:t>Data</w:t>
      </w:r>
      <w:r>
        <w:rPr>
          <w:spacing w:val="-15"/>
        </w:rPr>
        <w:t xml:space="preserve"> </w:t>
      </w:r>
      <w:r>
        <w:t>upload</w:t>
      </w:r>
      <w:r>
        <w:rPr>
          <w:spacing w:val="-6"/>
        </w:rPr>
        <w:t xml:space="preserve"> </w:t>
      </w:r>
      <w:r>
        <w:rPr>
          <w:spacing w:val="-2"/>
        </w:rPr>
        <w:t>Module</w:t>
      </w:r>
    </w:p>
    <w:p w14:paraId="69B9F435">
      <w:pPr>
        <w:pStyle w:val="4"/>
        <w:spacing w:before="213"/>
      </w:pPr>
      <w:r>
        <w:rPr>
          <w:spacing w:val="-2"/>
        </w:rPr>
        <w:t>Purpose:</w:t>
      </w:r>
    </w:p>
    <w:p w14:paraId="2718184A">
      <w:pPr>
        <w:pStyle w:val="7"/>
        <w:rPr>
          <w:b/>
        </w:rPr>
      </w:pPr>
    </w:p>
    <w:p w14:paraId="1E43C9E4">
      <w:pPr>
        <w:pStyle w:val="7"/>
        <w:spacing w:line="376" w:lineRule="auto"/>
        <w:ind w:left="448" w:right="556"/>
      </w:pPr>
      <w:r>
        <w:t>To</w:t>
      </w:r>
      <w:r>
        <w:rPr>
          <w:spacing w:val="29"/>
        </w:rPr>
        <w:t xml:space="preserve"> </w:t>
      </w:r>
      <w:r>
        <w:t>allow</w:t>
      </w:r>
      <w:r>
        <w:rPr>
          <w:spacing w:val="31"/>
        </w:rPr>
        <w:t xml:space="preserve"> </w:t>
      </w:r>
      <w:r>
        <w:t>users</w:t>
      </w:r>
      <w:r>
        <w:rPr>
          <w:spacing w:val="31"/>
        </w:rPr>
        <w:t xml:space="preserve"> </w:t>
      </w:r>
      <w:r>
        <w:t>to</w:t>
      </w:r>
      <w:r>
        <w:rPr>
          <w:spacing w:val="29"/>
        </w:rPr>
        <w:t xml:space="preserve"> </w:t>
      </w:r>
      <w:r>
        <w:t>upload</w:t>
      </w:r>
      <w:r>
        <w:rPr>
          <w:spacing w:val="29"/>
        </w:rPr>
        <w:t xml:space="preserve"> </w:t>
      </w:r>
      <w:r>
        <w:t>a</w:t>
      </w:r>
      <w:r>
        <w:rPr>
          <w:spacing w:val="30"/>
        </w:rPr>
        <w:t xml:space="preserve"> </w:t>
      </w:r>
      <w:r>
        <w:t>loan</w:t>
      </w:r>
      <w:r>
        <w:rPr>
          <w:spacing w:val="26"/>
        </w:rPr>
        <w:t xml:space="preserve"> </w:t>
      </w:r>
      <w:r>
        <w:t>dataset</w:t>
      </w:r>
      <w:r>
        <w:rPr>
          <w:spacing w:val="30"/>
        </w:rPr>
        <w:t xml:space="preserve"> </w:t>
      </w:r>
      <w:r>
        <w:t>in</w:t>
      </w:r>
      <w:r>
        <w:rPr>
          <w:spacing w:val="29"/>
        </w:rPr>
        <w:t xml:space="preserve"> </w:t>
      </w:r>
      <w:r>
        <w:t>.csv</w:t>
      </w:r>
      <w:r>
        <w:rPr>
          <w:spacing w:val="26"/>
        </w:rPr>
        <w:t xml:space="preserve"> </w:t>
      </w:r>
      <w:r>
        <w:t>format</w:t>
      </w:r>
      <w:r>
        <w:rPr>
          <w:spacing w:val="29"/>
        </w:rPr>
        <w:t xml:space="preserve"> </w:t>
      </w:r>
      <w:r>
        <w:t>so</w:t>
      </w:r>
      <w:r>
        <w:rPr>
          <w:spacing w:val="29"/>
        </w:rPr>
        <w:t xml:space="preserve"> </w:t>
      </w:r>
      <w:r>
        <w:t>that</w:t>
      </w:r>
      <w:r>
        <w:rPr>
          <w:spacing w:val="29"/>
        </w:rPr>
        <w:t xml:space="preserve"> </w:t>
      </w:r>
      <w:r>
        <w:t>further</w:t>
      </w:r>
      <w:r>
        <w:rPr>
          <w:spacing w:val="29"/>
        </w:rPr>
        <w:t xml:space="preserve"> </w:t>
      </w:r>
      <w:r>
        <w:t>analysis and modeling can be performed.</w:t>
      </w:r>
    </w:p>
    <w:p w14:paraId="5035BB54">
      <w:pPr>
        <w:pStyle w:val="4"/>
        <w:spacing w:before="88"/>
      </w:pPr>
      <w:r>
        <w:rPr>
          <w:spacing w:val="-2"/>
        </w:rPr>
        <w:t>Description:</w:t>
      </w:r>
    </w:p>
    <w:p w14:paraId="57E290A2">
      <w:pPr>
        <w:pStyle w:val="7"/>
        <w:spacing w:before="4"/>
        <w:rPr>
          <w:b/>
        </w:rPr>
      </w:pPr>
    </w:p>
    <w:p w14:paraId="0E2651AA">
      <w:pPr>
        <w:pStyle w:val="7"/>
        <w:spacing w:line="376" w:lineRule="auto"/>
        <w:ind w:left="448" w:right="555"/>
        <w:jc w:val="both"/>
      </w:pPr>
      <w:r>
        <w:t>This module serves as the entry point to the application. It includes a file input widget (fileInput) that lets users select and upload a CSV file from their local system. Once the file is uploaded, the server reads it into a data frame using read.csv() and stores it reactively for use in downstream modules. The req() function ensures the file is not null before processing starts. This module is crucial</w:t>
      </w:r>
      <w:r>
        <w:rPr>
          <w:spacing w:val="-3"/>
        </w:rPr>
        <w:t xml:space="preserve"> </w:t>
      </w:r>
      <w:r>
        <w:t>for</w:t>
      </w:r>
      <w:r>
        <w:rPr>
          <w:spacing w:val="-1"/>
        </w:rPr>
        <w:t xml:space="preserve"> </w:t>
      </w:r>
      <w:r>
        <w:t>enabling dynamic interaction</w:t>
      </w:r>
      <w:r>
        <w:rPr>
          <w:spacing w:val="-4"/>
        </w:rPr>
        <w:t xml:space="preserve"> </w:t>
      </w:r>
      <w:r>
        <w:t>with</w:t>
      </w:r>
      <w:r>
        <w:rPr>
          <w:spacing w:val="-5"/>
        </w:rPr>
        <w:t xml:space="preserve"> </w:t>
      </w:r>
      <w:r>
        <w:t>real user-supplied data, rather than using a fixed or hardcoded datase.</w:t>
      </w:r>
    </w:p>
    <w:p w14:paraId="4C4A0BD6">
      <w:pPr>
        <w:pStyle w:val="4"/>
        <w:spacing w:before="82"/>
        <w:jc w:val="both"/>
      </w:pPr>
      <w:r>
        <w:t>Key</w:t>
      </w:r>
      <w:r>
        <w:rPr>
          <w:spacing w:val="-17"/>
        </w:rPr>
        <w:t xml:space="preserve"> </w:t>
      </w:r>
      <w:r>
        <w:t>Functions</w:t>
      </w:r>
      <w:r>
        <w:rPr>
          <w:spacing w:val="4"/>
        </w:rPr>
        <w:t xml:space="preserve"> </w:t>
      </w:r>
      <w:r>
        <w:rPr>
          <w:spacing w:val="-4"/>
        </w:rPr>
        <w:t>Used:</w:t>
      </w:r>
    </w:p>
    <w:p w14:paraId="3D201170">
      <w:pPr>
        <w:pStyle w:val="7"/>
        <w:spacing w:before="211"/>
        <w:ind w:left="448"/>
        <w:jc w:val="both"/>
      </w:pPr>
      <w:r>
        <w:t>fileInput()</w:t>
      </w:r>
      <w:r>
        <w:rPr>
          <w:spacing w:val="9"/>
        </w:rPr>
        <w:t xml:space="preserve"> </w:t>
      </w:r>
      <w:r>
        <w:t>–</w:t>
      </w:r>
      <w:r>
        <w:rPr>
          <w:spacing w:val="-15"/>
        </w:rPr>
        <w:t xml:space="preserve"> </w:t>
      </w:r>
      <w:r>
        <w:t>UI</w:t>
      </w:r>
      <w:r>
        <w:rPr>
          <w:spacing w:val="-12"/>
        </w:rPr>
        <w:t xml:space="preserve"> </w:t>
      </w:r>
      <w:r>
        <w:t>component</w:t>
      </w:r>
      <w:r>
        <w:rPr>
          <w:spacing w:val="6"/>
        </w:rPr>
        <w:t xml:space="preserve"> </w:t>
      </w:r>
      <w:r>
        <w:t>to</w:t>
      </w:r>
      <w:r>
        <w:rPr>
          <w:spacing w:val="-11"/>
        </w:rPr>
        <w:t xml:space="preserve"> </w:t>
      </w:r>
      <w:r>
        <w:t>select</w:t>
      </w:r>
      <w:r>
        <w:rPr>
          <w:spacing w:val="-8"/>
        </w:rPr>
        <w:t xml:space="preserve"> </w:t>
      </w:r>
      <w:r>
        <w:t>CSV</w:t>
      </w:r>
      <w:r>
        <w:rPr>
          <w:spacing w:val="-10"/>
        </w:rPr>
        <w:t xml:space="preserve"> </w:t>
      </w:r>
      <w:r>
        <w:rPr>
          <w:spacing w:val="-4"/>
        </w:rPr>
        <w:t>file.</w:t>
      </w:r>
    </w:p>
    <w:p w14:paraId="00512F8E">
      <w:pPr>
        <w:pStyle w:val="7"/>
        <w:spacing w:before="216"/>
        <w:ind w:left="448"/>
      </w:pPr>
      <w:r>
        <w:t>read.csv()</w:t>
      </w:r>
      <w:r>
        <w:rPr>
          <w:spacing w:val="-5"/>
        </w:rPr>
        <w:t xml:space="preserve"> </w:t>
      </w:r>
      <w:r>
        <w:t>–</w:t>
      </w:r>
      <w:r>
        <w:rPr>
          <w:spacing w:val="-8"/>
        </w:rPr>
        <w:t xml:space="preserve"> </w:t>
      </w:r>
      <w:r>
        <w:t>Reads</w:t>
      </w:r>
      <w:r>
        <w:rPr>
          <w:spacing w:val="-6"/>
        </w:rPr>
        <w:t xml:space="preserve"> </w:t>
      </w:r>
      <w:r>
        <w:t>the</w:t>
      </w:r>
      <w:r>
        <w:rPr>
          <w:spacing w:val="-3"/>
        </w:rPr>
        <w:t xml:space="preserve"> </w:t>
      </w:r>
      <w:r>
        <w:t>uploaded</w:t>
      </w:r>
      <w:r>
        <w:rPr>
          <w:spacing w:val="5"/>
        </w:rPr>
        <w:t xml:space="preserve"> </w:t>
      </w:r>
      <w:r>
        <w:t>file</w:t>
      </w:r>
      <w:r>
        <w:rPr>
          <w:spacing w:val="4"/>
        </w:rPr>
        <w:t xml:space="preserve"> </w:t>
      </w:r>
      <w:r>
        <w:t>into a</w:t>
      </w:r>
      <w:r>
        <w:rPr>
          <w:spacing w:val="-7"/>
        </w:rPr>
        <w:t xml:space="preserve"> </w:t>
      </w:r>
      <w:r>
        <w:t>data</w:t>
      </w:r>
      <w:r>
        <w:rPr>
          <w:spacing w:val="-8"/>
        </w:rPr>
        <w:t xml:space="preserve"> </w:t>
      </w:r>
      <w:r>
        <w:rPr>
          <w:spacing w:val="-2"/>
        </w:rPr>
        <w:t>frame.</w:t>
      </w:r>
    </w:p>
    <w:p w14:paraId="399CF865">
      <w:pPr>
        <w:pStyle w:val="7"/>
        <w:spacing w:before="216"/>
        <w:ind w:left="448"/>
      </w:pPr>
      <w:r>
        <w:t>req()</w:t>
      </w:r>
      <w:r>
        <w:rPr>
          <w:spacing w:val="-9"/>
        </w:rPr>
        <w:t xml:space="preserve"> </w:t>
      </w:r>
      <w:r>
        <w:t>–Ensures</w:t>
      </w:r>
      <w:r>
        <w:rPr>
          <w:spacing w:val="-1"/>
        </w:rPr>
        <w:t xml:space="preserve"> </w:t>
      </w:r>
      <w:r>
        <w:t>that</w:t>
      </w:r>
      <w:r>
        <w:rPr>
          <w:spacing w:val="-8"/>
        </w:rPr>
        <w:t xml:space="preserve"> </w:t>
      </w:r>
      <w:r>
        <w:t>the</w:t>
      </w:r>
      <w:r>
        <w:rPr>
          <w:spacing w:val="-7"/>
        </w:rPr>
        <w:t xml:space="preserve"> </w:t>
      </w:r>
      <w:r>
        <w:t>file</w:t>
      </w:r>
      <w:r>
        <w:rPr>
          <w:spacing w:val="1"/>
        </w:rPr>
        <w:t xml:space="preserve"> </w:t>
      </w:r>
      <w:r>
        <w:t>input</w:t>
      </w:r>
      <w:r>
        <w:rPr>
          <w:spacing w:val="5"/>
        </w:rPr>
        <w:t xml:space="preserve"> </w:t>
      </w:r>
      <w:r>
        <w:t>is</w:t>
      </w:r>
      <w:r>
        <w:rPr>
          <w:spacing w:val="-10"/>
        </w:rPr>
        <w:t xml:space="preserve"> </w:t>
      </w:r>
      <w:r>
        <w:t>not</w:t>
      </w:r>
      <w:r>
        <w:rPr>
          <w:spacing w:val="-4"/>
        </w:rPr>
        <w:t xml:space="preserve"> </w:t>
      </w:r>
      <w:r>
        <w:t>empty</w:t>
      </w:r>
      <w:r>
        <w:rPr>
          <w:spacing w:val="-4"/>
        </w:rPr>
        <w:t xml:space="preserve"> </w:t>
      </w:r>
      <w:r>
        <w:t>before</w:t>
      </w:r>
      <w:r>
        <w:rPr>
          <w:spacing w:val="-2"/>
        </w:rPr>
        <w:t xml:space="preserve"> proceeding.</w:t>
      </w:r>
    </w:p>
    <w:p w14:paraId="562156EB">
      <w:pPr>
        <w:pStyle w:val="7"/>
        <w:spacing w:after="0"/>
        <w:sectPr>
          <w:pgSz w:w="11900" w:h="16840"/>
          <w:pgMar w:top="1300" w:right="850" w:bottom="960" w:left="992" w:header="0" w:footer="771" w:gutter="0"/>
          <w:cols w:space="720" w:num="1"/>
        </w:sectPr>
      </w:pPr>
    </w:p>
    <w:p w14:paraId="3EE7F899">
      <w:pPr>
        <w:pStyle w:val="2"/>
        <w:spacing w:before="150" w:line="360" w:lineRule="auto"/>
        <w:jc w:val="both"/>
        <w:rPr>
          <w:rFonts w:hint="default" w:ascii="Times New Roman" w:hAnsi="Times New Roman" w:cs="Times New Roman"/>
        </w:rPr>
      </w:pPr>
    </w:p>
    <w:p w14:paraId="7900E2AC">
      <w:pPr>
        <w:pStyle w:val="2"/>
        <w:spacing w:before="150" w:line="360" w:lineRule="auto"/>
        <w:jc w:val="both"/>
        <w:rPr>
          <w:rFonts w:hint="default" w:ascii="Times New Roman" w:hAnsi="Times New Roman" w:cs="Times New Roman"/>
        </w:rPr>
      </w:pPr>
      <w:r>
        <w:rPr>
          <w:rFonts w:hint="default" w:ascii="Times New Roman" w:hAnsi="Times New Roman" w:cs="Times New Roman"/>
        </w:rPr>
        <w:t>3.2</w:t>
      </w:r>
      <w:r>
        <w:rPr>
          <w:rFonts w:hint="default" w:ascii="Times New Roman" w:hAnsi="Times New Roman" w:cs="Times New Roman"/>
          <w:spacing w:val="-16"/>
        </w:rPr>
        <w:t xml:space="preserve"> </w:t>
      </w:r>
      <w:r>
        <w:rPr>
          <w:rFonts w:hint="default" w:ascii="Times New Roman" w:hAnsi="Times New Roman" w:cs="Times New Roman"/>
          <w:spacing w:val="-5"/>
        </w:rPr>
        <w:t xml:space="preserve"> </w:t>
      </w:r>
      <w:r>
        <w:rPr>
          <w:rFonts w:hint="default" w:ascii="Times New Roman" w:hAnsi="Times New Roman" w:cs="Times New Roman"/>
        </w:rPr>
        <w:t>Processing</w:t>
      </w:r>
      <w:r>
        <w:rPr>
          <w:rFonts w:hint="default" w:ascii="Times New Roman" w:hAnsi="Times New Roman" w:cs="Times New Roman"/>
          <w:spacing w:val="3"/>
        </w:rPr>
        <w:t xml:space="preserve"> </w:t>
      </w:r>
      <w:r>
        <w:rPr>
          <w:rFonts w:hint="default" w:ascii="Times New Roman" w:hAnsi="Times New Roman" w:cs="Times New Roman"/>
          <w:spacing w:val="-2"/>
        </w:rPr>
        <w:t>Module</w:t>
      </w:r>
    </w:p>
    <w:p w14:paraId="019CB9CA">
      <w:pPr>
        <w:pStyle w:val="4"/>
        <w:spacing w:before="323" w:line="360" w:lineRule="auto"/>
        <w:jc w:val="both"/>
        <w:rPr>
          <w:rFonts w:hint="default" w:ascii="Times New Roman" w:hAnsi="Times New Roman" w:cs="Times New Roman"/>
          <w:spacing w:val="-2"/>
          <w:sz w:val="28"/>
          <w:szCs w:val="28"/>
        </w:rPr>
      </w:pPr>
      <w:r>
        <w:rPr>
          <w:rFonts w:hint="default" w:ascii="Times New Roman" w:hAnsi="Times New Roman" w:cs="Times New Roman"/>
          <w:spacing w:val="-2"/>
          <w:sz w:val="28"/>
          <w:szCs w:val="28"/>
        </w:rPr>
        <w:t>Purpose:</w:t>
      </w:r>
    </w:p>
    <w:p w14:paraId="3C1D6548">
      <w:pPr>
        <w:pStyle w:val="7"/>
        <w:spacing w:line="360" w:lineRule="auto"/>
        <w:ind w:left="448" w:right="37"/>
        <w:jc w:val="both"/>
        <w:rPr>
          <w:rFonts w:hint="default" w:ascii="Times New Roman" w:hAnsi="Times New Roman" w:cs="Times New Roman"/>
          <w:sz w:val="28"/>
          <w:szCs w:val="28"/>
        </w:rPr>
      </w:pPr>
      <w:r>
        <w:rPr>
          <w:rFonts w:hint="default" w:ascii="Times New Roman" w:hAnsi="Times New Roman" w:cs="Times New Roman"/>
          <w:sz w:val="28"/>
          <w:szCs w:val="28"/>
        </w:rPr>
        <w:t>To</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clean,</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standardize,</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and</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transform</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raw</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input</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data</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to</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make</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it</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suitable</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for</w:t>
      </w:r>
      <w:r>
        <w:rPr>
          <w:rFonts w:hint="default" w:ascii="Times New Roman" w:hAnsi="Times New Roman" w:cs="Times New Roman"/>
          <w:spacing w:val="40"/>
          <w:sz w:val="28"/>
          <w:szCs w:val="28"/>
        </w:rPr>
        <w:t xml:space="preserve"> </w:t>
      </w:r>
      <w:r>
        <w:rPr>
          <w:rFonts w:hint="default" w:ascii="Times New Roman" w:hAnsi="Times New Roman" w:cs="Times New Roman"/>
          <w:sz w:val="28"/>
          <w:szCs w:val="28"/>
        </w:rPr>
        <w:t>logistic regression modeling.</w:t>
      </w:r>
    </w:p>
    <w:p w14:paraId="281C7DC3">
      <w:pPr>
        <w:pStyle w:val="4"/>
        <w:spacing w:before="200" w:line="360" w:lineRule="auto"/>
        <w:jc w:val="both"/>
        <w:rPr>
          <w:rFonts w:hint="default" w:ascii="Times New Roman" w:hAnsi="Times New Roman" w:cs="Times New Roman"/>
          <w:b/>
        </w:rPr>
      </w:pPr>
      <w:r>
        <w:rPr>
          <w:rFonts w:hint="default" w:ascii="Times New Roman" w:hAnsi="Times New Roman" w:cs="Times New Roman"/>
          <w:spacing w:val="-2"/>
        </w:rPr>
        <w:t>Description:</w:t>
      </w:r>
    </w:p>
    <w:p w14:paraId="6E5EC4B7">
      <w:pPr>
        <w:pStyle w:val="7"/>
        <w:spacing w:line="360" w:lineRule="auto"/>
        <w:ind w:left="448" w:right="556"/>
        <w:jc w:val="both"/>
        <w:rPr>
          <w:rFonts w:hint="default" w:ascii="Times New Roman" w:hAnsi="Times New Roman" w:cs="Times New Roman"/>
        </w:rPr>
      </w:pPr>
      <w:r>
        <w:rPr>
          <w:rFonts w:hint="default" w:ascii="Times New Roman" w:hAnsi="Times New Roman" w:cs="Times New Roman"/>
        </w:rPr>
        <w:t>This module automatically handles missing values and prepares derived variables required for meaningful model training. For instance:Missing categorical values (e.g., Gender, Married, Self_Employed) are filled with common defaults.Numeric columns like LoanAmount are imputed using the median.Derived features such as TotalIncome (ApplicantIncome + CoapplicantIncome), EMI (LoanAmount/Loan_Amount_Term), and BalanceIncome (TotalIncome - EMI × 1000) are created to capture meaningful financial information.Character columns are converted into factors for modeling.Non-essential fields such as Loan_ID are removed.These steps ensure that the dataset is clean, structured, and consistent, ready to be used for training</w:t>
      </w:r>
      <w:r>
        <w:rPr>
          <w:rFonts w:hint="default" w:ascii="Times New Roman" w:hAnsi="Times New Roman" w:cs="Times New Roman"/>
          <w:spacing w:val="40"/>
        </w:rPr>
        <w:t xml:space="preserve"> </w:t>
      </w:r>
      <w:r>
        <w:rPr>
          <w:rFonts w:hint="default" w:ascii="Times New Roman" w:hAnsi="Times New Roman" w:cs="Times New Roman"/>
        </w:rPr>
        <w:t>a predictive model.</w:t>
      </w:r>
    </w:p>
    <w:p w14:paraId="0472F749">
      <w:pPr>
        <w:pStyle w:val="4"/>
        <w:spacing w:before="187" w:line="240" w:lineRule="auto"/>
        <w:jc w:val="both"/>
        <w:rPr>
          <w:rFonts w:hint="default" w:ascii="Times New Roman" w:hAnsi="Times New Roman" w:cs="Times New Roman"/>
          <w:spacing w:val="-4"/>
        </w:rPr>
      </w:pPr>
      <w:r>
        <w:rPr>
          <w:rFonts w:hint="default" w:ascii="Times New Roman" w:hAnsi="Times New Roman" w:cs="Times New Roman"/>
        </w:rPr>
        <w:t>Key</w:t>
      </w:r>
      <w:r>
        <w:rPr>
          <w:rFonts w:hint="default" w:ascii="Times New Roman" w:hAnsi="Times New Roman" w:cs="Times New Roman"/>
          <w:spacing w:val="-18"/>
        </w:rPr>
        <w:t xml:space="preserve"> </w:t>
      </w:r>
      <w:r>
        <w:rPr>
          <w:rFonts w:hint="default" w:ascii="Times New Roman" w:hAnsi="Times New Roman" w:cs="Times New Roman"/>
        </w:rPr>
        <w:t>Functions</w:t>
      </w:r>
      <w:r>
        <w:rPr>
          <w:rFonts w:hint="default" w:ascii="Times New Roman" w:hAnsi="Times New Roman" w:cs="Times New Roman"/>
          <w:spacing w:val="2"/>
        </w:rPr>
        <w:t xml:space="preserve"> </w:t>
      </w:r>
      <w:r>
        <w:rPr>
          <w:rFonts w:hint="default" w:ascii="Times New Roman" w:hAnsi="Times New Roman" w:cs="Times New Roman"/>
          <w:spacing w:val="-4"/>
        </w:rPr>
        <w:t>Used:</w:t>
      </w:r>
    </w:p>
    <w:p w14:paraId="763CE4D4">
      <w:pPr>
        <w:pStyle w:val="4"/>
        <w:spacing w:before="187" w:line="240" w:lineRule="auto"/>
        <w:jc w:val="both"/>
        <w:rPr>
          <w:rFonts w:hint="default" w:ascii="Times New Roman" w:hAnsi="Times New Roman" w:cs="Times New Roman"/>
          <w:b w:val="0"/>
          <w:bCs w:val="0"/>
          <w:sz w:val="28"/>
          <w:szCs w:val="28"/>
        </w:rPr>
      </w:pPr>
      <w:r>
        <w:rPr>
          <w:rStyle w:val="9"/>
          <w:rFonts w:hint="default" w:ascii="Times New Roman" w:hAnsi="Times New Roman" w:cs="Times New Roman"/>
          <w:b w:val="0"/>
          <w:bCs w:val="0"/>
          <w:sz w:val="28"/>
          <w:szCs w:val="28"/>
        </w:rPr>
        <w:t>mutate()</w:t>
      </w:r>
      <w:r>
        <w:rPr>
          <w:rFonts w:hint="default" w:ascii="Times New Roman" w:hAnsi="Times New Roman" w:cs="Times New Roman"/>
          <w:b w:val="0"/>
          <w:bCs w:val="0"/>
          <w:sz w:val="28"/>
          <w:szCs w:val="28"/>
        </w:rPr>
        <w:t xml:space="preserve"> – Used to create new or modify existing columns.</w:t>
      </w:r>
    </w:p>
    <w:p w14:paraId="73ECEF81">
      <w:pPr>
        <w:pStyle w:val="4"/>
        <w:spacing w:before="187" w:line="240" w:lineRule="auto"/>
        <w:jc w:val="both"/>
        <w:rPr>
          <w:rFonts w:hint="default" w:ascii="Times New Roman" w:hAnsi="Times New Roman" w:cs="Times New Roman"/>
          <w:b w:val="0"/>
          <w:bCs w:val="0"/>
          <w:sz w:val="28"/>
          <w:szCs w:val="28"/>
        </w:rPr>
      </w:pPr>
      <w:r>
        <w:rPr>
          <w:rStyle w:val="9"/>
          <w:rFonts w:hint="default" w:ascii="Times New Roman" w:hAnsi="Times New Roman" w:cs="Times New Roman"/>
          <w:b w:val="0"/>
          <w:bCs w:val="0"/>
          <w:sz w:val="28"/>
          <w:szCs w:val="28"/>
        </w:rPr>
        <w:t>replace_na()</w:t>
      </w:r>
      <w:r>
        <w:rPr>
          <w:rFonts w:hint="default" w:ascii="Times New Roman" w:hAnsi="Times New Roman" w:cs="Times New Roman"/>
          <w:b w:val="0"/>
          <w:bCs w:val="0"/>
          <w:sz w:val="28"/>
          <w:szCs w:val="28"/>
        </w:rPr>
        <w:t xml:space="preserve"> – Replaces missing values with defined defaults.</w:t>
      </w:r>
    </w:p>
    <w:p w14:paraId="1DFCB18D">
      <w:pPr>
        <w:pStyle w:val="4"/>
        <w:spacing w:before="187" w:line="240" w:lineRule="auto"/>
        <w:jc w:val="both"/>
        <w:rPr>
          <w:rFonts w:hint="default" w:ascii="Times New Roman" w:hAnsi="Times New Roman" w:cs="Times New Roman"/>
          <w:b w:val="0"/>
          <w:bCs w:val="0"/>
          <w:sz w:val="28"/>
          <w:szCs w:val="28"/>
        </w:rPr>
      </w:pPr>
      <w:r>
        <w:rPr>
          <w:rStyle w:val="9"/>
          <w:rFonts w:hint="default" w:ascii="Times New Roman" w:hAnsi="Times New Roman" w:cs="Times New Roman"/>
          <w:b w:val="0"/>
          <w:bCs w:val="0"/>
          <w:sz w:val="28"/>
          <w:szCs w:val="28"/>
        </w:rPr>
        <w:t>median()</w:t>
      </w:r>
      <w:r>
        <w:rPr>
          <w:rFonts w:hint="default" w:ascii="Times New Roman" w:hAnsi="Times New Roman" w:cs="Times New Roman"/>
          <w:b w:val="0"/>
          <w:bCs w:val="0"/>
          <w:sz w:val="28"/>
          <w:szCs w:val="28"/>
        </w:rPr>
        <w:t xml:space="preserve">, </w:t>
      </w:r>
      <w:r>
        <w:rPr>
          <w:rStyle w:val="9"/>
          <w:rFonts w:hint="default" w:ascii="Times New Roman" w:hAnsi="Times New Roman" w:cs="Times New Roman"/>
          <w:b w:val="0"/>
          <w:bCs w:val="0"/>
          <w:sz w:val="28"/>
          <w:szCs w:val="28"/>
        </w:rPr>
        <w:t>+</w:t>
      </w:r>
      <w:r>
        <w:rPr>
          <w:rFonts w:hint="default" w:ascii="Times New Roman" w:hAnsi="Times New Roman" w:cs="Times New Roman"/>
          <w:b w:val="0"/>
          <w:bCs w:val="0"/>
          <w:sz w:val="28"/>
          <w:szCs w:val="28"/>
        </w:rPr>
        <w:t xml:space="preserve"> – Used to compute central tendencies and calculate new columns.</w:t>
      </w:r>
    </w:p>
    <w:p w14:paraId="2EECEF3E">
      <w:pPr>
        <w:pStyle w:val="4"/>
        <w:spacing w:before="187" w:line="240" w:lineRule="auto"/>
        <w:jc w:val="both"/>
        <w:rPr>
          <w:rFonts w:hint="default" w:ascii="Times New Roman" w:hAnsi="Times New Roman" w:cs="Times New Roman"/>
          <w:b w:val="0"/>
          <w:bCs w:val="0"/>
          <w:sz w:val="28"/>
          <w:szCs w:val="28"/>
        </w:rPr>
      </w:pPr>
      <w:r>
        <w:rPr>
          <w:rStyle w:val="9"/>
          <w:rFonts w:hint="default" w:ascii="Times New Roman" w:hAnsi="Times New Roman" w:cs="Times New Roman"/>
          <w:b w:val="0"/>
          <w:bCs w:val="0"/>
          <w:sz w:val="28"/>
          <w:szCs w:val="28"/>
        </w:rPr>
        <w:t>across(where(is.character), as.factor)</w:t>
      </w:r>
      <w:r>
        <w:rPr>
          <w:rFonts w:hint="default" w:ascii="Times New Roman" w:hAnsi="Times New Roman" w:cs="Times New Roman"/>
          <w:b w:val="0"/>
          <w:bCs w:val="0"/>
          <w:sz w:val="28"/>
          <w:szCs w:val="28"/>
        </w:rPr>
        <w:t xml:space="preserve"> – Converts character columns to factors.</w:t>
      </w:r>
    </w:p>
    <w:p w14:paraId="03F4B0A4">
      <w:pPr>
        <w:pStyle w:val="4"/>
        <w:spacing w:before="187" w:line="240" w:lineRule="auto"/>
        <w:jc w:val="both"/>
        <w:rPr>
          <w:rFonts w:hint="default" w:ascii="Times New Roman" w:hAnsi="Times New Roman" w:cs="Times New Roman"/>
          <w:b w:val="0"/>
          <w:bCs w:val="0"/>
          <w:sz w:val="28"/>
          <w:szCs w:val="28"/>
        </w:rPr>
      </w:pPr>
      <w:r>
        <w:rPr>
          <w:rStyle w:val="9"/>
          <w:rFonts w:hint="default" w:ascii="Times New Roman" w:hAnsi="Times New Roman" w:cs="Times New Roman"/>
          <w:b w:val="0"/>
          <w:bCs w:val="0"/>
          <w:sz w:val="28"/>
          <w:szCs w:val="28"/>
        </w:rPr>
        <w:t>select(-Loan_ID)</w:t>
      </w:r>
      <w:r>
        <w:rPr>
          <w:rFonts w:hint="default" w:ascii="Times New Roman" w:hAnsi="Times New Roman" w:cs="Times New Roman"/>
          <w:b w:val="0"/>
          <w:bCs w:val="0"/>
          <w:sz w:val="28"/>
          <w:szCs w:val="28"/>
        </w:rPr>
        <w:t xml:space="preserve"> – Drops irrelevant columns.</w:t>
      </w:r>
    </w:p>
    <w:p w14:paraId="57016798">
      <w:pPr>
        <w:pStyle w:val="7"/>
        <w:spacing w:before="59" w:line="360" w:lineRule="auto"/>
        <w:ind w:left="520"/>
        <w:jc w:val="both"/>
        <w:rPr>
          <w:b/>
          <w:bCs/>
        </w:rPr>
      </w:pPr>
    </w:p>
    <w:p w14:paraId="59A23827">
      <w:pPr>
        <w:pStyle w:val="7"/>
        <w:spacing w:before="59" w:line="360" w:lineRule="auto"/>
        <w:ind w:left="520"/>
        <w:jc w:val="both"/>
        <w:rPr>
          <w:b/>
          <w:bCs/>
        </w:rPr>
      </w:pPr>
    </w:p>
    <w:p w14:paraId="6E182FF4">
      <w:pPr>
        <w:pStyle w:val="7"/>
        <w:spacing w:before="59" w:line="360" w:lineRule="auto"/>
        <w:ind w:left="520"/>
        <w:jc w:val="both"/>
        <w:rPr>
          <w:b/>
          <w:bCs/>
        </w:rPr>
      </w:pPr>
    </w:p>
    <w:p w14:paraId="51CA226E">
      <w:pPr>
        <w:pStyle w:val="7"/>
        <w:spacing w:before="59" w:line="360" w:lineRule="auto"/>
        <w:ind w:left="520"/>
        <w:jc w:val="both"/>
        <w:rPr>
          <w:b/>
          <w:bCs/>
        </w:rPr>
      </w:pPr>
    </w:p>
    <w:p w14:paraId="7A2840CE">
      <w:pPr>
        <w:pStyle w:val="7"/>
        <w:spacing w:before="59" w:line="360" w:lineRule="auto"/>
        <w:ind w:left="520"/>
        <w:jc w:val="both"/>
        <w:rPr>
          <w:b/>
          <w:bCs/>
        </w:rPr>
      </w:pPr>
    </w:p>
    <w:p w14:paraId="5A31C152">
      <w:pPr>
        <w:pStyle w:val="7"/>
        <w:spacing w:before="59" w:line="360" w:lineRule="auto"/>
        <w:ind w:left="520"/>
        <w:jc w:val="both"/>
        <w:rPr>
          <w:b/>
          <w:bCs/>
        </w:rPr>
      </w:pPr>
    </w:p>
    <w:p w14:paraId="60865066">
      <w:pPr>
        <w:pStyle w:val="7"/>
        <w:spacing w:before="59" w:line="360" w:lineRule="auto"/>
        <w:ind w:left="520"/>
        <w:jc w:val="both"/>
        <w:rPr>
          <w:b/>
          <w:bCs/>
        </w:rPr>
      </w:pPr>
    </w:p>
    <w:p w14:paraId="660E09CA">
      <w:pPr>
        <w:pStyle w:val="7"/>
        <w:spacing w:before="59" w:line="360" w:lineRule="auto"/>
        <w:ind w:firstLine="360" w:firstLineChars="100"/>
        <w:jc w:val="both"/>
        <w:rPr>
          <w:b/>
          <w:bCs/>
          <w:sz w:val="36"/>
          <w:szCs w:val="36"/>
        </w:rPr>
      </w:pPr>
      <w:r>
        <w:rPr>
          <w:rFonts w:hint="default"/>
          <w:b/>
          <w:bCs/>
          <w:sz w:val="36"/>
          <w:szCs w:val="36"/>
          <w:lang w:val="en-IN"/>
        </w:rPr>
        <w:t>3.3</w:t>
      </w:r>
      <w:r>
        <w:rPr>
          <w:b/>
          <w:bCs/>
          <w:spacing w:val="-15"/>
          <w:sz w:val="36"/>
          <w:szCs w:val="36"/>
        </w:rPr>
        <w:t xml:space="preserve"> </w:t>
      </w:r>
      <w:r>
        <w:rPr>
          <w:b/>
          <w:bCs/>
          <w:sz w:val="36"/>
          <w:szCs w:val="36"/>
        </w:rPr>
        <w:t>Model</w:t>
      </w:r>
      <w:r>
        <w:rPr>
          <w:b/>
          <w:bCs/>
          <w:spacing w:val="-11"/>
          <w:sz w:val="36"/>
          <w:szCs w:val="36"/>
        </w:rPr>
        <w:t xml:space="preserve"> </w:t>
      </w:r>
      <w:r>
        <w:rPr>
          <w:b/>
          <w:bCs/>
          <w:sz w:val="36"/>
          <w:szCs w:val="36"/>
        </w:rPr>
        <w:t>Training</w:t>
      </w:r>
      <w:r>
        <w:rPr>
          <w:b/>
          <w:bCs/>
          <w:spacing w:val="3"/>
          <w:sz w:val="36"/>
          <w:szCs w:val="36"/>
        </w:rPr>
        <w:t xml:space="preserve"> </w:t>
      </w:r>
      <w:r>
        <w:rPr>
          <w:b/>
          <w:bCs/>
          <w:spacing w:val="-2"/>
          <w:sz w:val="36"/>
          <w:szCs w:val="36"/>
        </w:rPr>
        <w:t>Module</w:t>
      </w:r>
    </w:p>
    <w:p w14:paraId="18BE8E8A">
      <w:pPr>
        <w:pStyle w:val="7"/>
        <w:spacing w:before="274" w:line="360" w:lineRule="auto"/>
        <w:ind w:left="448"/>
        <w:jc w:val="both"/>
        <w:rPr>
          <w:b/>
          <w:bCs/>
          <w:spacing w:val="-2"/>
        </w:rPr>
      </w:pPr>
      <w:r>
        <w:rPr>
          <w:b/>
          <w:bCs/>
          <w:spacing w:val="-2"/>
        </w:rPr>
        <w:t>Purpose:</w:t>
      </w:r>
    </w:p>
    <w:p w14:paraId="2B2924C8">
      <w:pPr>
        <w:pStyle w:val="7"/>
        <w:spacing w:before="274" w:line="360" w:lineRule="auto"/>
        <w:ind w:left="448"/>
        <w:jc w:val="both"/>
      </w:pPr>
      <w:r>
        <w:t>To</w:t>
      </w:r>
      <w:r>
        <w:rPr>
          <w:spacing w:val="-14"/>
        </w:rPr>
        <w:t xml:space="preserve"> </w:t>
      </w:r>
      <w:r>
        <w:t>build</w:t>
      </w:r>
      <w:r>
        <w:rPr>
          <w:spacing w:val="3"/>
        </w:rPr>
        <w:t xml:space="preserve"> </w:t>
      </w:r>
      <w:r>
        <w:t>and</w:t>
      </w:r>
      <w:r>
        <w:rPr>
          <w:spacing w:val="-9"/>
        </w:rPr>
        <w:t xml:space="preserve"> </w:t>
      </w:r>
      <w:r>
        <w:t>train</w:t>
      </w:r>
      <w:r>
        <w:rPr>
          <w:spacing w:val="-10"/>
        </w:rPr>
        <w:t xml:space="preserve"> </w:t>
      </w:r>
      <w:r>
        <w:t>a</w:t>
      </w:r>
      <w:r>
        <w:rPr>
          <w:spacing w:val="-16"/>
        </w:rPr>
        <w:t xml:space="preserve"> </w:t>
      </w:r>
      <w:r>
        <w:t>logistic</w:t>
      </w:r>
      <w:r>
        <w:rPr>
          <w:spacing w:val="6"/>
        </w:rPr>
        <w:t xml:space="preserve"> </w:t>
      </w:r>
      <w:r>
        <w:t>regression</w:t>
      </w:r>
      <w:r>
        <w:rPr>
          <w:spacing w:val="-1"/>
        </w:rPr>
        <w:t xml:space="preserve"> </w:t>
      </w:r>
      <w:r>
        <w:t>model</w:t>
      </w:r>
      <w:r>
        <w:rPr>
          <w:spacing w:val="-6"/>
        </w:rPr>
        <w:t xml:space="preserve"> </w:t>
      </w:r>
      <w:r>
        <w:t>using</w:t>
      </w:r>
      <w:r>
        <w:rPr>
          <w:spacing w:val="-1"/>
        </w:rPr>
        <w:t xml:space="preserve"> </w:t>
      </w:r>
      <w:r>
        <w:t>the</w:t>
      </w:r>
      <w:r>
        <w:rPr>
          <w:spacing w:val="-9"/>
        </w:rPr>
        <w:t xml:space="preserve"> </w:t>
      </w:r>
      <w:r>
        <w:t>selected</w:t>
      </w:r>
      <w:r>
        <w:rPr>
          <w:spacing w:val="-8"/>
        </w:rPr>
        <w:t xml:space="preserve"> </w:t>
      </w:r>
      <w:r>
        <w:t>features</w:t>
      </w:r>
      <w:r>
        <w:rPr>
          <w:spacing w:val="-1"/>
        </w:rPr>
        <w:t xml:space="preserve"> </w:t>
      </w:r>
      <w:r>
        <w:rPr>
          <w:spacing w:val="-5"/>
        </w:rPr>
        <w:t>to</w:t>
      </w:r>
    </w:p>
    <w:p w14:paraId="6219D0E7">
      <w:pPr>
        <w:pStyle w:val="7"/>
        <w:spacing w:before="14" w:line="360" w:lineRule="auto"/>
        <w:ind w:left="448"/>
        <w:jc w:val="both"/>
        <w:rPr>
          <w:spacing w:val="-2"/>
        </w:rPr>
      </w:pPr>
      <w:r>
        <w:t>predict</w:t>
      </w:r>
      <w:r>
        <w:rPr>
          <w:spacing w:val="-3"/>
        </w:rPr>
        <w:t xml:space="preserve"> </w:t>
      </w:r>
      <w:r>
        <w:t>whether</w:t>
      </w:r>
      <w:r>
        <w:rPr>
          <w:spacing w:val="-4"/>
        </w:rPr>
        <w:t xml:space="preserve"> </w:t>
      </w:r>
      <w:r>
        <w:t>a</w:t>
      </w:r>
      <w:r>
        <w:rPr>
          <w:spacing w:val="-9"/>
        </w:rPr>
        <w:t xml:space="preserve"> </w:t>
      </w:r>
      <w:r>
        <w:t>loan</w:t>
      </w:r>
      <w:r>
        <w:rPr>
          <w:spacing w:val="-6"/>
        </w:rPr>
        <w:t xml:space="preserve"> </w:t>
      </w:r>
      <w:r>
        <w:t>will</w:t>
      </w:r>
      <w:r>
        <w:rPr>
          <w:spacing w:val="-2"/>
        </w:rPr>
        <w:t xml:space="preserve"> </w:t>
      </w:r>
      <w:r>
        <w:t>be</w:t>
      </w:r>
      <w:r>
        <w:rPr>
          <w:spacing w:val="-10"/>
        </w:rPr>
        <w:t xml:space="preserve"> </w:t>
      </w:r>
      <w:r>
        <w:t>approved</w:t>
      </w:r>
      <w:r>
        <w:rPr>
          <w:spacing w:val="-2"/>
        </w:rPr>
        <w:t xml:space="preserve"> (Loan_Status).</w:t>
      </w:r>
    </w:p>
    <w:p w14:paraId="28BD826D">
      <w:pPr>
        <w:pStyle w:val="7"/>
        <w:spacing w:before="14" w:line="360" w:lineRule="auto"/>
        <w:ind w:left="448"/>
        <w:jc w:val="both"/>
        <w:rPr>
          <w:spacing w:val="-2"/>
        </w:rPr>
      </w:pPr>
    </w:p>
    <w:p w14:paraId="2FD133EE">
      <w:pPr>
        <w:pStyle w:val="7"/>
        <w:spacing w:line="360" w:lineRule="auto"/>
        <w:ind w:left="448"/>
        <w:jc w:val="both"/>
        <w:rPr>
          <w:b/>
          <w:bCs/>
          <w:spacing w:val="-2"/>
        </w:rPr>
      </w:pPr>
      <w:r>
        <w:rPr>
          <w:b/>
          <w:bCs/>
          <w:spacing w:val="-2"/>
        </w:rPr>
        <w:t>Description:</w:t>
      </w:r>
    </w:p>
    <w:p w14:paraId="3B7539BA">
      <w:pPr>
        <w:pStyle w:val="7"/>
        <w:spacing w:line="360" w:lineRule="auto"/>
        <w:ind w:left="448"/>
        <w:jc w:val="both"/>
      </w:pPr>
      <w:r>
        <w:t>Once</w:t>
      </w:r>
      <w:r>
        <w:rPr>
          <w:spacing w:val="-7"/>
        </w:rPr>
        <w:t xml:space="preserve"> </w:t>
      </w:r>
      <w:r>
        <w:t>the</w:t>
      </w:r>
      <w:r>
        <w:rPr>
          <w:spacing w:val="-7"/>
        </w:rPr>
        <w:t xml:space="preserve"> </w:t>
      </w:r>
      <w:r>
        <w:t>user</w:t>
      </w:r>
      <w:r>
        <w:rPr>
          <w:spacing w:val="-10"/>
        </w:rPr>
        <w:t xml:space="preserve"> </w:t>
      </w:r>
      <w:r>
        <w:t>selects</w:t>
      </w:r>
      <w:r>
        <w:rPr>
          <w:spacing w:val="-7"/>
        </w:rPr>
        <w:t xml:space="preserve"> </w:t>
      </w:r>
      <w:r>
        <w:t>features</w:t>
      </w:r>
      <w:r>
        <w:rPr>
          <w:spacing w:val="-2"/>
        </w:rPr>
        <w:t xml:space="preserve"> </w:t>
      </w:r>
      <w:r>
        <w:t>and</w:t>
      </w:r>
      <w:r>
        <w:rPr>
          <w:spacing w:val="-8"/>
        </w:rPr>
        <w:t xml:space="preserve"> </w:t>
      </w:r>
      <w:r>
        <w:t>clicks</w:t>
      </w:r>
      <w:r>
        <w:rPr>
          <w:spacing w:val="-3"/>
        </w:rPr>
        <w:t xml:space="preserve"> </w:t>
      </w:r>
      <w:r>
        <w:t>the</w:t>
      </w:r>
      <w:r>
        <w:rPr>
          <w:spacing w:val="-7"/>
        </w:rPr>
        <w:t xml:space="preserve"> </w:t>
      </w:r>
      <w:r>
        <w:t>"Train</w:t>
      </w:r>
      <w:r>
        <w:rPr>
          <w:spacing w:val="-1"/>
        </w:rPr>
        <w:t xml:space="preserve"> </w:t>
      </w:r>
      <w:r>
        <w:t>Model"</w:t>
      </w:r>
      <w:r>
        <w:rPr>
          <w:spacing w:val="-6"/>
        </w:rPr>
        <w:t xml:space="preserve"> </w:t>
      </w:r>
      <w:r>
        <w:t>button,</w:t>
      </w:r>
      <w:r>
        <w:rPr>
          <w:spacing w:val="-2"/>
        </w:rPr>
        <w:t xml:space="preserve"> </w:t>
      </w:r>
      <w:r>
        <w:t>this</w:t>
      </w:r>
      <w:r>
        <w:rPr>
          <w:spacing w:val="-2"/>
        </w:rPr>
        <w:t xml:space="preserve"> </w:t>
      </w:r>
      <w:r>
        <w:t>module constructs a</w:t>
      </w:r>
      <w:r>
        <w:rPr>
          <w:spacing w:val="-3"/>
        </w:rPr>
        <w:t xml:space="preserve"> </w:t>
      </w:r>
      <w:r>
        <w:t>formula dynamically in the format Loan_Status ~ Feature1 + Feature2 +</w:t>
      </w:r>
      <w:r>
        <w:rPr>
          <w:spacing w:val="-3"/>
        </w:rPr>
        <w:t xml:space="preserve"> </w:t>
      </w:r>
      <w:r>
        <w:t>....</w:t>
      </w:r>
      <w:r>
        <w:rPr>
          <w:spacing w:val="-7"/>
        </w:rPr>
        <w:t xml:space="preserve"> </w:t>
      </w:r>
      <w:r>
        <w:t>This formula is passed to the glm() function to fit a logistic regression model</w:t>
      </w:r>
      <w:r>
        <w:rPr>
          <w:spacing w:val="-2"/>
        </w:rPr>
        <w:t xml:space="preserve"> </w:t>
      </w:r>
      <w:r>
        <w:t>using a</w:t>
      </w:r>
      <w:r>
        <w:rPr>
          <w:spacing w:val="-9"/>
        </w:rPr>
        <w:t xml:space="preserve"> </w:t>
      </w:r>
      <w:r>
        <w:t>binomial family, appropriate</w:t>
      </w:r>
      <w:r>
        <w:rPr>
          <w:spacing w:val="-1"/>
        </w:rPr>
        <w:t xml:space="preserve"> </w:t>
      </w:r>
      <w:r>
        <w:t>for</w:t>
      </w:r>
      <w:r>
        <w:rPr>
          <w:spacing w:val="-3"/>
        </w:rPr>
        <w:t xml:space="preserve"> </w:t>
      </w:r>
      <w:r>
        <w:t>binary</w:t>
      </w:r>
      <w:r>
        <w:rPr>
          <w:spacing w:val="-1"/>
        </w:rPr>
        <w:t xml:space="preserve"> </w:t>
      </w:r>
      <w:r>
        <w:t xml:space="preserve">classification </w:t>
      </w:r>
      <w:r>
        <w:rPr>
          <w:spacing w:val="-2"/>
        </w:rPr>
        <w:t>tasks.</w:t>
      </w:r>
      <w:r>
        <w:t>The</w:t>
      </w:r>
      <w:r>
        <w:rPr>
          <w:spacing w:val="-10"/>
        </w:rPr>
        <w:t xml:space="preserve"> </w:t>
      </w:r>
      <w:r>
        <w:t>training process</w:t>
      </w:r>
      <w:r>
        <w:rPr>
          <w:spacing w:val="-13"/>
        </w:rPr>
        <w:t xml:space="preserve"> </w:t>
      </w:r>
      <w:r>
        <w:t>is</w:t>
      </w:r>
      <w:r>
        <w:rPr>
          <w:spacing w:val="-9"/>
        </w:rPr>
        <w:t xml:space="preserve"> </w:t>
      </w:r>
      <w:r>
        <w:t>wrapped</w:t>
      </w:r>
      <w:r>
        <w:rPr>
          <w:spacing w:val="-15"/>
        </w:rPr>
        <w:t xml:space="preserve"> </w:t>
      </w:r>
      <w:r>
        <w:t>inside eventReactive(), meaning the</w:t>
      </w:r>
      <w:r>
        <w:rPr>
          <w:spacing w:val="-10"/>
        </w:rPr>
        <w:t xml:space="preserve"> </w:t>
      </w:r>
      <w:r>
        <w:t>model</w:t>
      </w:r>
      <w:r>
        <w:rPr>
          <w:spacing w:val="-4"/>
        </w:rPr>
        <w:t xml:space="preserve"> </w:t>
      </w:r>
      <w:r>
        <w:t>only trains</w:t>
      </w:r>
      <w:r>
        <w:rPr>
          <w:spacing w:val="-1"/>
        </w:rPr>
        <w:t xml:space="preserve"> </w:t>
      </w:r>
      <w:r>
        <w:t>once</w:t>
      </w:r>
      <w:r>
        <w:rPr>
          <w:spacing w:val="-6"/>
        </w:rPr>
        <w:t xml:space="preserve"> </w:t>
      </w:r>
      <w:r>
        <w:t>the</w:t>
      </w:r>
      <w:r>
        <w:rPr>
          <w:spacing w:val="-6"/>
        </w:rPr>
        <w:t xml:space="preserve"> </w:t>
      </w:r>
      <w:r>
        <w:t>user</w:t>
      </w:r>
      <w:r>
        <w:rPr>
          <w:spacing w:val="-8"/>
        </w:rPr>
        <w:t xml:space="preserve"> </w:t>
      </w:r>
      <w:r>
        <w:t>explicitly triggers it.</w:t>
      </w:r>
      <w:r>
        <w:rPr>
          <w:spacing w:val="-10"/>
        </w:rPr>
        <w:t xml:space="preserve"> </w:t>
      </w:r>
      <w:r>
        <w:t>This</w:t>
      </w:r>
      <w:r>
        <w:rPr>
          <w:spacing w:val="-1"/>
        </w:rPr>
        <w:t xml:space="preserve"> </w:t>
      </w:r>
      <w:r>
        <w:t>modular design ensures</w:t>
      </w:r>
      <w:r>
        <w:rPr>
          <w:spacing w:val="-1"/>
        </w:rPr>
        <w:t xml:space="preserve"> </w:t>
      </w:r>
      <w:r>
        <w:t>the</w:t>
      </w:r>
      <w:r>
        <w:rPr>
          <w:spacing w:val="-6"/>
        </w:rPr>
        <w:t xml:space="preserve"> </w:t>
      </w:r>
      <w:r>
        <w:t>model reflects user choices without retraining unnecessarily</w:t>
      </w:r>
    </w:p>
    <w:p w14:paraId="02F08207">
      <w:pPr>
        <w:pStyle w:val="7"/>
        <w:spacing w:line="360" w:lineRule="auto"/>
        <w:ind w:left="448" w:right="606"/>
        <w:jc w:val="both"/>
      </w:pPr>
    </w:p>
    <w:p w14:paraId="5732C3FB">
      <w:pPr>
        <w:pStyle w:val="7"/>
        <w:spacing w:line="360" w:lineRule="auto"/>
        <w:ind w:left="448" w:right="606"/>
        <w:jc w:val="both"/>
        <w:rPr>
          <w:b/>
          <w:bCs/>
          <w:spacing w:val="-2"/>
        </w:rPr>
      </w:pPr>
      <w:r>
        <w:rPr>
          <w:b/>
          <w:bCs/>
        </w:rPr>
        <w:t>Key</w:t>
      </w:r>
      <w:r>
        <w:rPr>
          <w:b/>
          <w:bCs/>
          <w:spacing w:val="-15"/>
        </w:rPr>
        <w:t xml:space="preserve"> </w:t>
      </w:r>
      <w:r>
        <w:rPr>
          <w:b/>
          <w:bCs/>
        </w:rPr>
        <w:t>Functions</w:t>
      </w:r>
      <w:r>
        <w:rPr>
          <w:b/>
          <w:bCs/>
          <w:spacing w:val="2"/>
        </w:rPr>
        <w:t xml:space="preserve"> </w:t>
      </w:r>
      <w:r>
        <w:rPr>
          <w:b/>
          <w:bCs/>
          <w:spacing w:val="-2"/>
        </w:rPr>
        <w:t>Used:</w:t>
      </w:r>
    </w:p>
    <w:p w14:paraId="0EFA4D75">
      <w:pPr>
        <w:pStyle w:val="7"/>
        <w:spacing w:line="360" w:lineRule="auto"/>
        <w:ind w:left="448" w:right="606"/>
        <w:jc w:val="both"/>
        <w:rPr>
          <w:rFonts w:hint="default" w:ascii="Times New Roman" w:hAnsi="Times New Roman" w:cs="Times New Roman"/>
          <w:sz w:val="28"/>
          <w:szCs w:val="28"/>
        </w:rPr>
      </w:pPr>
      <w:r>
        <w:rPr>
          <w:rStyle w:val="9"/>
          <w:rFonts w:hint="default" w:ascii="Times New Roman" w:hAnsi="Times New Roman" w:cs="Times New Roman"/>
          <w:sz w:val="28"/>
          <w:szCs w:val="28"/>
        </w:rPr>
        <w:t>eventReactive()</w:t>
      </w:r>
      <w:r>
        <w:rPr>
          <w:rFonts w:hint="default" w:ascii="Times New Roman" w:hAnsi="Times New Roman" w:cs="Times New Roman"/>
          <w:sz w:val="28"/>
          <w:szCs w:val="28"/>
        </w:rPr>
        <w:t xml:space="preserve"> – Triggers model training when the action button is clicked.</w:t>
      </w:r>
    </w:p>
    <w:p w14:paraId="106134F3">
      <w:pPr>
        <w:pStyle w:val="7"/>
        <w:spacing w:line="360" w:lineRule="auto"/>
        <w:ind w:left="448" w:right="606"/>
        <w:jc w:val="both"/>
        <w:rPr>
          <w:rFonts w:hint="default" w:ascii="Times New Roman" w:hAnsi="Times New Roman" w:cs="Times New Roman"/>
          <w:sz w:val="28"/>
          <w:szCs w:val="28"/>
        </w:rPr>
      </w:pPr>
      <w:r>
        <w:rPr>
          <w:rStyle w:val="9"/>
          <w:rFonts w:hint="default" w:ascii="Times New Roman" w:hAnsi="Times New Roman" w:cs="Times New Roman"/>
          <w:sz w:val="28"/>
          <w:szCs w:val="28"/>
        </w:rPr>
        <w:t>glm()</w:t>
      </w:r>
      <w:r>
        <w:rPr>
          <w:rFonts w:hint="default" w:ascii="Times New Roman" w:hAnsi="Times New Roman" w:cs="Times New Roman"/>
          <w:sz w:val="28"/>
          <w:szCs w:val="28"/>
        </w:rPr>
        <w:t xml:space="preserve"> – Fits a generalized linear model (logistic regression).</w:t>
      </w:r>
    </w:p>
    <w:p w14:paraId="63316989">
      <w:pPr>
        <w:pStyle w:val="7"/>
        <w:spacing w:line="360" w:lineRule="auto"/>
        <w:ind w:left="448" w:right="606"/>
        <w:jc w:val="both"/>
        <w:rPr>
          <w:rFonts w:hint="default" w:ascii="Times New Roman" w:hAnsi="Times New Roman" w:cs="Times New Roman"/>
          <w:sz w:val="28"/>
          <w:szCs w:val="28"/>
        </w:rPr>
      </w:pPr>
      <w:r>
        <w:rPr>
          <w:rStyle w:val="9"/>
          <w:rFonts w:hint="default" w:ascii="Times New Roman" w:hAnsi="Times New Roman" w:cs="Times New Roman"/>
          <w:sz w:val="28"/>
          <w:szCs w:val="28"/>
        </w:rPr>
        <w:t>as.formula()</w:t>
      </w:r>
      <w:r>
        <w:rPr>
          <w:rFonts w:hint="default" w:ascii="Times New Roman" w:hAnsi="Times New Roman" w:cs="Times New Roman"/>
          <w:sz w:val="28"/>
          <w:szCs w:val="28"/>
        </w:rPr>
        <w:t xml:space="preserve"> – Dynamically builds the regression formula from selected features.</w:t>
      </w:r>
    </w:p>
    <w:p w14:paraId="30E9CA34">
      <w:pPr>
        <w:pStyle w:val="7"/>
        <w:spacing w:after="0"/>
        <w:rPr>
          <w:rFonts w:hint="default" w:ascii="Times New Roman" w:hAnsi="Times New Roman" w:cs="Times New Roman"/>
          <w:sz w:val="28"/>
          <w:szCs w:val="28"/>
        </w:rPr>
      </w:pPr>
    </w:p>
    <w:p w14:paraId="254A9831">
      <w:pPr>
        <w:pStyle w:val="7"/>
        <w:spacing w:after="0"/>
      </w:pPr>
    </w:p>
    <w:p w14:paraId="031E6F94">
      <w:pPr>
        <w:pStyle w:val="7"/>
        <w:spacing w:after="0"/>
      </w:pPr>
    </w:p>
    <w:p w14:paraId="4D9105E3">
      <w:pPr>
        <w:pStyle w:val="7"/>
        <w:spacing w:after="0"/>
      </w:pPr>
    </w:p>
    <w:p w14:paraId="5E587CB8">
      <w:pPr>
        <w:pStyle w:val="7"/>
        <w:spacing w:after="0"/>
      </w:pPr>
    </w:p>
    <w:p w14:paraId="4483FBEB">
      <w:pPr>
        <w:pStyle w:val="7"/>
        <w:spacing w:after="0"/>
      </w:pPr>
    </w:p>
    <w:p w14:paraId="2C6DBB7D">
      <w:pPr>
        <w:pStyle w:val="7"/>
        <w:spacing w:after="0"/>
      </w:pPr>
    </w:p>
    <w:p w14:paraId="6B240BBC">
      <w:pPr>
        <w:pStyle w:val="7"/>
        <w:spacing w:after="0"/>
      </w:pPr>
    </w:p>
    <w:p w14:paraId="0D725A26">
      <w:pPr>
        <w:pStyle w:val="7"/>
        <w:spacing w:after="0"/>
      </w:pPr>
    </w:p>
    <w:p w14:paraId="1FAFF3D2">
      <w:pPr>
        <w:pStyle w:val="7"/>
        <w:spacing w:after="0"/>
      </w:pPr>
    </w:p>
    <w:p w14:paraId="7DFA1EF0">
      <w:pPr>
        <w:pStyle w:val="7"/>
        <w:spacing w:after="0"/>
      </w:pPr>
    </w:p>
    <w:p w14:paraId="2AD6CEDF">
      <w:pPr>
        <w:pStyle w:val="7"/>
        <w:spacing w:after="0"/>
      </w:pPr>
    </w:p>
    <w:p w14:paraId="21909AD4">
      <w:pPr>
        <w:pStyle w:val="7"/>
        <w:spacing w:after="0"/>
      </w:pPr>
    </w:p>
    <w:p w14:paraId="14D86458">
      <w:pPr>
        <w:pStyle w:val="7"/>
        <w:spacing w:after="0"/>
      </w:pPr>
    </w:p>
    <w:p w14:paraId="35B07369">
      <w:pPr>
        <w:pStyle w:val="7"/>
        <w:spacing w:after="0"/>
        <w:rPr>
          <w:rFonts w:hint="default" w:ascii="Times New Roman" w:hAnsi="Times New Roman" w:cs="Times New Roman"/>
          <w:sz w:val="36"/>
          <w:szCs w:val="36"/>
        </w:rPr>
      </w:pPr>
    </w:p>
    <w:p w14:paraId="6E3AAE88">
      <w:pPr>
        <w:pStyle w:val="7"/>
        <w:spacing w:after="0"/>
        <w:rPr>
          <w:rFonts w:hint="default" w:ascii="Times New Roman" w:hAnsi="Times New Roman" w:cs="Times New Roman"/>
          <w:sz w:val="36"/>
          <w:szCs w:val="36"/>
        </w:rPr>
      </w:pPr>
    </w:p>
    <w:p w14:paraId="0035C9CD">
      <w:pPr>
        <w:pStyle w:val="4"/>
        <w:keepNext w:val="0"/>
        <w:keepLines w:val="0"/>
        <w:widowControl/>
        <w:suppressLineNumbers w:val="0"/>
        <w:spacing w:line="360" w:lineRule="auto"/>
        <w:ind w:firstLine="180" w:firstLineChars="50"/>
        <w:jc w:val="both"/>
        <w:rPr>
          <w:rFonts w:hint="default" w:ascii="Times New Roman" w:hAnsi="Times New Roman" w:cs="Times New Roman"/>
          <w:sz w:val="36"/>
          <w:szCs w:val="36"/>
        </w:rPr>
      </w:pPr>
      <w:r>
        <w:rPr>
          <w:rStyle w:val="11"/>
          <w:rFonts w:hint="default" w:ascii="Times New Roman" w:hAnsi="Times New Roman" w:cs="Times New Roman"/>
          <w:b/>
          <w:bCs/>
          <w:sz w:val="36"/>
          <w:szCs w:val="36"/>
          <w:lang w:val="en-IN"/>
        </w:rPr>
        <w:t>3.4</w:t>
      </w:r>
      <w:r>
        <w:rPr>
          <w:rStyle w:val="11"/>
          <w:rFonts w:hint="default" w:ascii="Times New Roman" w:hAnsi="Times New Roman" w:cs="Times New Roman"/>
          <w:b/>
          <w:bCs/>
          <w:sz w:val="36"/>
          <w:szCs w:val="36"/>
        </w:rPr>
        <w:t xml:space="preserve"> Confusion Matrix Module</w:t>
      </w:r>
    </w:p>
    <w:p w14:paraId="43F5C0C4">
      <w:pPr>
        <w:pStyle w:val="10"/>
        <w:keepNext w:val="0"/>
        <w:keepLines w:val="0"/>
        <w:widowControl/>
        <w:suppressLineNumbers w:val="0"/>
        <w:spacing w:line="360" w:lineRule="auto"/>
        <w:ind w:left="720"/>
        <w:jc w:val="both"/>
        <w:rPr>
          <w:rFonts w:hint="default" w:ascii="Times New Roman" w:hAnsi="Times New Roman" w:cs="Times New Roman"/>
          <w:sz w:val="28"/>
          <w:szCs w:val="28"/>
        </w:rPr>
      </w:pPr>
      <w:r>
        <w:rPr>
          <w:rStyle w:val="11"/>
          <w:rFonts w:hint="default" w:ascii="Times New Roman" w:hAnsi="Times New Roman" w:cs="Times New Roman"/>
          <w:sz w:val="28"/>
          <w:szCs w:val="28"/>
        </w:rPr>
        <w:t>Purpose</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To evaluate how well the model classifies approved vs rejected loans.</w:t>
      </w:r>
    </w:p>
    <w:p w14:paraId="3C47164D">
      <w:pPr>
        <w:pStyle w:val="10"/>
        <w:keepNext w:val="0"/>
        <w:keepLines w:val="0"/>
        <w:widowControl/>
        <w:suppressLineNumbers w:val="0"/>
        <w:spacing w:line="360" w:lineRule="auto"/>
        <w:ind w:left="720"/>
        <w:jc w:val="both"/>
        <w:rPr>
          <w:rFonts w:hint="default" w:ascii="Times New Roman" w:hAnsi="Times New Roman" w:cs="Times New Roman"/>
          <w:sz w:val="28"/>
          <w:szCs w:val="28"/>
        </w:rPr>
      </w:pPr>
      <w:r>
        <w:rPr>
          <w:rStyle w:val="11"/>
          <w:rFonts w:hint="default" w:ascii="Times New Roman" w:hAnsi="Times New Roman" w:cs="Times New Roman"/>
          <w:sz w:val="28"/>
          <w:szCs w:val="28"/>
        </w:rPr>
        <w:t>Description</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Generates predictions using the model, then compares them with actual outcomes to calculate a confusion matrix—showing metrics like accuracy, precision, recall.</w:t>
      </w:r>
    </w:p>
    <w:p w14:paraId="51A917F1">
      <w:pPr>
        <w:pStyle w:val="10"/>
        <w:keepNext w:val="0"/>
        <w:keepLines w:val="0"/>
        <w:widowControl/>
        <w:suppressLineNumbers w:val="0"/>
        <w:spacing w:line="240" w:lineRule="auto"/>
        <w:ind w:left="720"/>
        <w:jc w:val="both"/>
        <w:rPr>
          <w:b/>
          <w:bCs/>
          <w:spacing w:val="-4"/>
          <w:sz w:val="28"/>
          <w:szCs w:val="28"/>
        </w:rPr>
      </w:pPr>
      <w:r>
        <w:rPr>
          <w:rStyle w:val="11"/>
          <w:rFonts w:hint="default" w:ascii="Times New Roman" w:hAnsi="Times New Roman" w:cs="Times New Roman"/>
          <w:sz w:val="28"/>
          <w:szCs w:val="28"/>
        </w:rPr>
        <w:t xml:space="preserve">Key Functions </w:t>
      </w:r>
      <w:r>
        <w:rPr>
          <w:b/>
          <w:bCs/>
          <w:spacing w:val="-4"/>
          <w:sz w:val="28"/>
          <w:szCs w:val="28"/>
        </w:rPr>
        <w:t>Used:</w:t>
      </w:r>
    </w:p>
    <w:p w14:paraId="23D4B284">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predict(..., type = "response")</w:t>
      </w:r>
      <w:r>
        <w:rPr>
          <w:rFonts w:hint="default" w:ascii="Times New Roman" w:hAnsi="Times New Roman" w:cs="Times New Roman"/>
          <w:sz w:val="28"/>
          <w:szCs w:val="28"/>
        </w:rPr>
        <w:t xml:space="preserve"> – Predicts probabilities from the model.</w:t>
      </w:r>
    </w:p>
    <w:p w14:paraId="232216BD">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ifelse()</w:t>
      </w:r>
      <w:r>
        <w:rPr>
          <w:rFonts w:hint="default" w:ascii="Times New Roman" w:hAnsi="Times New Roman" w:cs="Times New Roman"/>
          <w:sz w:val="28"/>
          <w:szCs w:val="28"/>
        </w:rPr>
        <w:t xml:space="preserve"> – Converts probabilities to binary classes.</w:t>
      </w:r>
    </w:p>
    <w:p w14:paraId="3DCF2B91">
      <w:pPr>
        <w:pStyle w:val="10"/>
        <w:keepNext w:val="0"/>
        <w:keepLines w:val="0"/>
        <w:widowControl/>
        <w:suppressLineNumbers w:val="0"/>
        <w:spacing w:line="240" w:lineRule="auto"/>
        <w:ind w:left="720"/>
        <w:jc w:val="both"/>
        <w:rPr>
          <w:sz w:val="28"/>
          <w:szCs w:val="28"/>
        </w:rPr>
      </w:pPr>
      <w:r>
        <w:rPr>
          <w:rStyle w:val="9"/>
          <w:rFonts w:hint="default" w:ascii="Times New Roman" w:hAnsi="Times New Roman" w:cs="Times New Roman"/>
          <w:sz w:val="28"/>
          <w:szCs w:val="28"/>
        </w:rPr>
        <w:t>confusionMatrix()</w:t>
      </w:r>
      <w:r>
        <w:rPr>
          <w:rFonts w:hint="default" w:ascii="Times New Roman" w:hAnsi="Times New Roman" w:cs="Times New Roman"/>
          <w:sz w:val="28"/>
          <w:szCs w:val="28"/>
        </w:rPr>
        <w:t xml:space="preserve"> (from </w:t>
      </w:r>
      <w:r>
        <w:rPr>
          <w:rStyle w:val="9"/>
          <w:rFonts w:hint="default" w:ascii="Times New Roman" w:hAnsi="Times New Roman" w:cs="Times New Roman"/>
          <w:sz w:val="28"/>
          <w:szCs w:val="28"/>
        </w:rPr>
        <w:t>caret</w:t>
      </w:r>
      <w:r>
        <w:rPr>
          <w:rFonts w:hint="default" w:ascii="Times New Roman" w:hAnsi="Times New Roman" w:cs="Times New Roman"/>
          <w:sz w:val="28"/>
          <w:szCs w:val="28"/>
        </w:rPr>
        <w:t xml:space="preserve"> package) – Computes the confusion matri</w:t>
      </w:r>
      <w:r>
        <w:rPr>
          <w:sz w:val="28"/>
          <w:szCs w:val="28"/>
        </w:rPr>
        <w:t>x.</w:t>
      </w:r>
    </w:p>
    <w:p w14:paraId="33E0E6B2">
      <w:pPr>
        <w:pStyle w:val="7"/>
        <w:spacing w:after="0"/>
        <w:rPr>
          <w:rFonts w:hint="default" w:ascii="Times New Roman" w:hAnsi="Times New Roman" w:cs="Times New Roman"/>
          <w:sz w:val="28"/>
          <w:szCs w:val="28"/>
        </w:rPr>
      </w:pPr>
      <w:r>
        <w:rPr>
          <w:rFonts w:hint="eastAsia" w:ascii="SimSun" w:hAnsi="SimSun" w:eastAsia="SimSun" w:cs="SimSun"/>
          <w:sz w:val="24"/>
        </w:rPr>
        <w:t xml:space="preserve">  </w:t>
      </w:r>
    </w:p>
    <w:p w14:paraId="3B46EFD1">
      <w:pPr>
        <w:pStyle w:val="7"/>
        <w:spacing w:after="0"/>
        <w:rPr>
          <w:sz w:val="28"/>
          <w:szCs w:val="28"/>
        </w:rPr>
      </w:pPr>
    </w:p>
    <w:p w14:paraId="725E0D9E">
      <w:pPr>
        <w:pStyle w:val="7"/>
        <w:spacing w:after="0"/>
        <w:rPr>
          <w:sz w:val="28"/>
          <w:szCs w:val="28"/>
        </w:rPr>
      </w:pPr>
    </w:p>
    <w:p w14:paraId="636D2132">
      <w:pPr>
        <w:pStyle w:val="7"/>
        <w:spacing w:after="0"/>
        <w:rPr>
          <w:sz w:val="28"/>
          <w:szCs w:val="28"/>
        </w:rPr>
      </w:pPr>
    </w:p>
    <w:p w14:paraId="1F73C415">
      <w:pPr>
        <w:pStyle w:val="7"/>
        <w:spacing w:after="0"/>
      </w:pPr>
    </w:p>
    <w:p w14:paraId="002A8EF8">
      <w:pPr>
        <w:pStyle w:val="7"/>
        <w:spacing w:after="0"/>
      </w:pPr>
    </w:p>
    <w:p w14:paraId="026A9692">
      <w:pPr>
        <w:pStyle w:val="7"/>
        <w:spacing w:after="0"/>
      </w:pPr>
    </w:p>
    <w:p w14:paraId="2309FEF6">
      <w:pPr>
        <w:pStyle w:val="7"/>
        <w:spacing w:after="0"/>
      </w:pPr>
    </w:p>
    <w:p w14:paraId="515FE49F">
      <w:pPr>
        <w:pStyle w:val="7"/>
        <w:spacing w:after="0"/>
      </w:pPr>
    </w:p>
    <w:p w14:paraId="6D0865BB">
      <w:pPr>
        <w:pStyle w:val="7"/>
        <w:spacing w:after="0"/>
      </w:pPr>
    </w:p>
    <w:p w14:paraId="0C52E769">
      <w:pPr>
        <w:pStyle w:val="7"/>
        <w:spacing w:after="0"/>
      </w:pPr>
    </w:p>
    <w:p w14:paraId="1FF97F31">
      <w:pPr>
        <w:pStyle w:val="7"/>
        <w:spacing w:after="0"/>
      </w:pPr>
    </w:p>
    <w:p w14:paraId="6F93A0C8">
      <w:pPr>
        <w:pStyle w:val="7"/>
        <w:spacing w:after="0"/>
      </w:pPr>
    </w:p>
    <w:p w14:paraId="67D76610">
      <w:pPr>
        <w:pStyle w:val="7"/>
        <w:spacing w:after="0"/>
      </w:pPr>
    </w:p>
    <w:p w14:paraId="57C747BB">
      <w:pPr>
        <w:pStyle w:val="7"/>
        <w:spacing w:after="0"/>
      </w:pPr>
    </w:p>
    <w:p w14:paraId="2C63BCEB">
      <w:pPr>
        <w:pStyle w:val="7"/>
        <w:spacing w:after="0"/>
      </w:pPr>
    </w:p>
    <w:p w14:paraId="0E7CEDCC">
      <w:pPr>
        <w:pStyle w:val="7"/>
        <w:spacing w:after="0"/>
      </w:pPr>
    </w:p>
    <w:p w14:paraId="1A7A12B8">
      <w:pPr>
        <w:pStyle w:val="7"/>
        <w:spacing w:after="0"/>
      </w:pPr>
    </w:p>
    <w:p w14:paraId="6A06A8D5">
      <w:pPr>
        <w:pStyle w:val="7"/>
        <w:spacing w:after="0"/>
      </w:pPr>
    </w:p>
    <w:p w14:paraId="3AC45FCB">
      <w:pPr>
        <w:pStyle w:val="7"/>
        <w:spacing w:after="0"/>
      </w:pPr>
    </w:p>
    <w:p w14:paraId="573D78E3">
      <w:pPr>
        <w:pStyle w:val="7"/>
        <w:spacing w:after="0"/>
      </w:pPr>
    </w:p>
    <w:p w14:paraId="463E26D5">
      <w:pPr>
        <w:pStyle w:val="7"/>
        <w:spacing w:after="0"/>
      </w:pPr>
    </w:p>
    <w:p w14:paraId="3CA29018">
      <w:pPr>
        <w:pStyle w:val="7"/>
        <w:spacing w:after="0"/>
      </w:pPr>
    </w:p>
    <w:p w14:paraId="40B5D8C9">
      <w:pPr>
        <w:pStyle w:val="4"/>
        <w:keepNext w:val="0"/>
        <w:keepLines w:val="0"/>
        <w:widowControl/>
        <w:suppressLineNumbers w:val="0"/>
        <w:spacing w:line="360" w:lineRule="auto"/>
        <w:jc w:val="both"/>
        <w:rPr>
          <w:rStyle w:val="11"/>
          <w:rFonts w:hint="default" w:ascii="Times New Roman" w:hAnsi="Times New Roman" w:cs="Times New Roman"/>
          <w:b/>
          <w:bCs/>
          <w:sz w:val="36"/>
          <w:szCs w:val="36"/>
          <w:lang w:val="en-IN"/>
        </w:rPr>
      </w:pPr>
    </w:p>
    <w:p w14:paraId="0273BEE0">
      <w:pPr>
        <w:pStyle w:val="4"/>
        <w:keepNext w:val="0"/>
        <w:keepLines w:val="0"/>
        <w:widowControl/>
        <w:suppressLineNumbers w:val="0"/>
        <w:spacing w:line="360" w:lineRule="auto"/>
        <w:jc w:val="both"/>
        <w:rPr>
          <w:rFonts w:hint="default" w:ascii="Times New Roman" w:hAnsi="Times New Roman" w:cs="Times New Roman"/>
          <w:sz w:val="36"/>
          <w:szCs w:val="36"/>
        </w:rPr>
      </w:pPr>
      <w:r>
        <w:rPr>
          <w:rStyle w:val="11"/>
          <w:rFonts w:hint="default" w:ascii="Times New Roman" w:hAnsi="Times New Roman" w:cs="Times New Roman"/>
          <w:b/>
          <w:bCs/>
          <w:sz w:val="36"/>
          <w:szCs w:val="36"/>
          <w:lang w:val="en-IN"/>
        </w:rPr>
        <w:t>3.5</w:t>
      </w:r>
      <w:r>
        <w:rPr>
          <w:rStyle w:val="11"/>
          <w:rFonts w:hint="default" w:ascii="Times New Roman" w:hAnsi="Times New Roman" w:cs="Times New Roman"/>
          <w:b/>
          <w:bCs/>
          <w:sz w:val="36"/>
          <w:szCs w:val="36"/>
        </w:rPr>
        <w:t xml:space="preserve"> ROC Curve Module</w:t>
      </w:r>
    </w:p>
    <w:p w14:paraId="72F040B3">
      <w:pPr>
        <w:pStyle w:val="10"/>
        <w:keepNext w:val="0"/>
        <w:keepLines w:val="0"/>
        <w:widowControl/>
        <w:suppressLineNumbers w:val="0"/>
        <w:spacing w:line="360" w:lineRule="auto"/>
        <w:ind w:left="720"/>
        <w:jc w:val="both"/>
        <w:rPr>
          <w:rFonts w:hint="default" w:ascii="Times New Roman" w:hAnsi="Times New Roman" w:cs="Times New Roman"/>
          <w:sz w:val="28"/>
          <w:szCs w:val="28"/>
        </w:rPr>
      </w:pPr>
      <w:r>
        <w:rPr>
          <w:rStyle w:val="11"/>
          <w:rFonts w:hint="default" w:ascii="Times New Roman" w:hAnsi="Times New Roman" w:cs="Times New Roman"/>
          <w:sz w:val="28"/>
          <w:szCs w:val="28"/>
        </w:rPr>
        <w:t>Purpose</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To visualize the trade-off between sensitivity and specificity of the model using an ROC curve.</w:t>
      </w:r>
    </w:p>
    <w:p w14:paraId="55A8A305">
      <w:pPr>
        <w:pStyle w:val="10"/>
        <w:keepNext w:val="0"/>
        <w:keepLines w:val="0"/>
        <w:widowControl/>
        <w:suppressLineNumbers w:val="0"/>
        <w:spacing w:line="360" w:lineRule="auto"/>
        <w:ind w:left="720"/>
        <w:jc w:val="both"/>
        <w:rPr>
          <w:rFonts w:hint="default" w:ascii="Times New Roman" w:hAnsi="Times New Roman" w:cs="Times New Roman"/>
          <w:sz w:val="28"/>
          <w:szCs w:val="28"/>
        </w:rPr>
      </w:pPr>
      <w:r>
        <w:rPr>
          <w:rStyle w:val="11"/>
          <w:rFonts w:hint="default" w:ascii="Times New Roman" w:hAnsi="Times New Roman" w:cs="Times New Roman"/>
          <w:sz w:val="28"/>
          <w:szCs w:val="28"/>
        </w:rPr>
        <w:t>Description</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Plots the ROC curve based on predicted probabilities and calculates the AUC (Area Under Curve), which summarizes the model's ability to distinguish between classes.</w:t>
      </w:r>
    </w:p>
    <w:p w14:paraId="38CA0DD3">
      <w:pPr>
        <w:pStyle w:val="10"/>
        <w:keepNext w:val="0"/>
        <w:keepLines w:val="0"/>
        <w:widowControl/>
        <w:suppressLineNumbers w:val="0"/>
        <w:spacing w:line="240" w:lineRule="auto"/>
        <w:ind w:left="720"/>
        <w:jc w:val="both"/>
        <w:rPr>
          <w:rStyle w:val="11"/>
          <w:rFonts w:hint="default" w:ascii="Times New Roman" w:hAnsi="Times New Roman" w:cs="Times New Roman"/>
          <w:sz w:val="28"/>
          <w:szCs w:val="28"/>
          <w:lang w:val="en-IN"/>
        </w:rPr>
      </w:pPr>
      <w:r>
        <w:rPr>
          <w:rStyle w:val="11"/>
          <w:rFonts w:hint="default" w:ascii="Times New Roman" w:hAnsi="Times New Roman" w:cs="Times New Roman"/>
          <w:sz w:val="28"/>
          <w:szCs w:val="28"/>
        </w:rPr>
        <w:t xml:space="preserve">Key Functions </w:t>
      </w:r>
      <w:r>
        <w:rPr>
          <w:rStyle w:val="11"/>
          <w:rFonts w:hint="default" w:ascii="Times New Roman" w:hAnsi="Times New Roman" w:cs="Times New Roman"/>
          <w:sz w:val="28"/>
          <w:szCs w:val="28"/>
          <w:lang w:val="en-IN"/>
        </w:rPr>
        <w:t>used:</w:t>
      </w:r>
    </w:p>
    <w:p w14:paraId="794AC636">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roc()</w:t>
      </w:r>
      <w:r>
        <w:rPr>
          <w:rFonts w:hint="default" w:ascii="Times New Roman" w:hAnsi="Times New Roman" w:cs="Times New Roman"/>
          <w:sz w:val="28"/>
          <w:szCs w:val="28"/>
        </w:rPr>
        <w:t xml:space="preserve">: From the </w:t>
      </w:r>
      <w:r>
        <w:rPr>
          <w:rStyle w:val="9"/>
          <w:rFonts w:hint="default" w:ascii="Times New Roman" w:hAnsi="Times New Roman" w:cs="Times New Roman"/>
          <w:sz w:val="28"/>
          <w:szCs w:val="28"/>
        </w:rPr>
        <w:t>pROC</w:t>
      </w:r>
      <w:r>
        <w:rPr>
          <w:rFonts w:hint="default" w:ascii="Times New Roman" w:hAnsi="Times New Roman" w:cs="Times New Roman"/>
          <w:sz w:val="28"/>
          <w:szCs w:val="28"/>
        </w:rPr>
        <w:t xml:space="preserve"> package; computes the true/false positive rates at different thresholds.</w:t>
      </w:r>
    </w:p>
    <w:p w14:paraId="06DCB7E0">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auc()</w:t>
      </w:r>
      <w:r>
        <w:rPr>
          <w:rFonts w:hint="default" w:ascii="Times New Roman" w:hAnsi="Times New Roman" w:cs="Times New Roman"/>
          <w:sz w:val="28"/>
          <w:szCs w:val="28"/>
        </w:rPr>
        <w:t>: Calculates the Area Under the ROC Curve—higher values (closer to 1) mean better classification performance.</w:t>
      </w:r>
    </w:p>
    <w:p w14:paraId="6BB91D29">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plot()</w:t>
      </w:r>
      <w:r>
        <w:rPr>
          <w:rFonts w:hint="default" w:ascii="Times New Roman" w:hAnsi="Times New Roman" w:cs="Times New Roman"/>
          <w:sz w:val="28"/>
          <w:szCs w:val="28"/>
        </w:rPr>
        <w:t>: Plots the ROC curve with colored lines and AUC value.</w:t>
      </w:r>
    </w:p>
    <w:p w14:paraId="78CF3607">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renderPlot()</w:t>
      </w:r>
      <w:r>
        <w:rPr>
          <w:rFonts w:hint="default" w:ascii="Times New Roman" w:hAnsi="Times New Roman" w:cs="Times New Roman"/>
          <w:sz w:val="28"/>
          <w:szCs w:val="28"/>
        </w:rPr>
        <w:t>: Outputs the ROC plot in the app UI.</w:t>
      </w:r>
    </w:p>
    <w:p w14:paraId="1FA8D3B6">
      <w:pPr>
        <w:keepNext w:val="0"/>
        <w:keepLines w:val="0"/>
        <w:widowControl/>
        <w:numPr>
          <w:numId w:val="0"/>
        </w:numPr>
        <w:suppressLineNumbers w:val="0"/>
        <w:spacing w:before="0" w:beforeAutospacing="1" w:after="0" w:afterAutospacing="1"/>
        <w:ind w:left="2522" w:leftChars="0" w:right="0" w:rightChars="0"/>
      </w:pPr>
    </w:p>
    <w:p w14:paraId="1D904A18">
      <w:pPr>
        <w:pStyle w:val="7"/>
        <w:spacing w:after="0"/>
      </w:pPr>
    </w:p>
    <w:p w14:paraId="32216D1C">
      <w:pPr>
        <w:pStyle w:val="7"/>
        <w:spacing w:after="0"/>
      </w:pPr>
    </w:p>
    <w:p w14:paraId="0C9218AE">
      <w:pPr>
        <w:pStyle w:val="7"/>
        <w:spacing w:after="0"/>
      </w:pPr>
    </w:p>
    <w:p w14:paraId="4738FE6D">
      <w:pPr>
        <w:pStyle w:val="7"/>
        <w:spacing w:after="0"/>
      </w:pPr>
    </w:p>
    <w:p w14:paraId="04B9E22C">
      <w:pPr>
        <w:pStyle w:val="7"/>
        <w:spacing w:after="0"/>
      </w:pPr>
    </w:p>
    <w:p w14:paraId="30532814">
      <w:pPr>
        <w:pStyle w:val="7"/>
        <w:spacing w:after="0"/>
      </w:pPr>
    </w:p>
    <w:p w14:paraId="0EE9C8E8">
      <w:pPr>
        <w:pStyle w:val="7"/>
        <w:spacing w:after="0"/>
      </w:pPr>
    </w:p>
    <w:p w14:paraId="4BBED787">
      <w:pPr>
        <w:pStyle w:val="7"/>
        <w:spacing w:after="0"/>
      </w:pPr>
    </w:p>
    <w:p w14:paraId="3B047C28">
      <w:pPr>
        <w:pStyle w:val="7"/>
        <w:spacing w:after="0"/>
      </w:pPr>
    </w:p>
    <w:p w14:paraId="55394D26">
      <w:pPr>
        <w:pStyle w:val="7"/>
        <w:spacing w:after="0"/>
      </w:pPr>
    </w:p>
    <w:p w14:paraId="51FE1DB5">
      <w:pPr>
        <w:pStyle w:val="7"/>
        <w:spacing w:after="0"/>
      </w:pPr>
    </w:p>
    <w:p w14:paraId="00DE1041">
      <w:pPr>
        <w:pStyle w:val="7"/>
        <w:spacing w:after="0" w:line="360" w:lineRule="auto"/>
        <w:jc w:val="both"/>
        <w:rPr>
          <w:rFonts w:hint="default" w:ascii="Times New Roman" w:hAnsi="Times New Roman" w:cs="Times New Roman"/>
          <w:sz w:val="28"/>
          <w:szCs w:val="28"/>
        </w:rPr>
      </w:pPr>
    </w:p>
    <w:p w14:paraId="52FAABAC">
      <w:pPr>
        <w:pStyle w:val="7"/>
        <w:spacing w:after="0" w:line="360" w:lineRule="auto"/>
        <w:jc w:val="both"/>
        <w:rPr>
          <w:rFonts w:hint="default" w:ascii="Times New Roman" w:hAnsi="Times New Roman" w:cs="Times New Roman"/>
          <w:sz w:val="28"/>
          <w:szCs w:val="28"/>
        </w:rPr>
      </w:pPr>
    </w:p>
    <w:p w14:paraId="6E35CEFE">
      <w:pPr>
        <w:pStyle w:val="7"/>
        <w:spacing w:after="0" w:line="360" w:lineRule="auto"/>
        <w:jc w:val="both"/>
        <w:rPr>
          <w:rFonts w:hint="default" w:ascii="Times New Roman" w:hAnsi="Times New Roman" w:cs="Times New Roman"/>
          <w:sz w:val="28"/>
          <w:szCs w:val="28"/>
        </w:rPr>
      </w:pPr>
    </w:p>
    <w:p w14:paraId="011EA82B">
      <w:pPr>
        <w:pStyle w:val="7"/>
        <w:spacing w:after="0" w:line="360" w:lineRule="auto"/>
        <w:jc w:val="both"/>
        <w:rPr>
          <w:rFonts w:hint="default" w:ascii="Times New Roman" w:hAnsi="Times New Roman" w:cs="Times New Roman"/>
          <w:sz w:val="28"/>
          <w:szCs w:val="28"/>
        </w:rPr>
      </w:pPr>
    </w:p>
    <w:p w14:paraId="6210161A">
      <w:pPr>
        <w:pStyle w:val="7"/>
        <w:spacing w:after="0" w:line="360" w:lineRule="auto"/>
        <w:jc w:val="both"/>
        <w:rPr>
          <w:rFonts w:hint="default" w:ascii="Times New Roman" w:hAnsi="Times New Roman" w:cs="Times New Roman"/>
          <w:sz w:val="28"/>
          <w:szCs w:val="28"/>
        </w:rPr>
      </w:pPr>
    </w:p>
    <w:p w14:paraId="6A787F48">
      <w:pPr>
        <w:pStyle w:val="4"/>
        <w:keepNext w:val="0"/>
        <w:keepLines w:val="0"/>
        <w:widowControl/>
        <w:suppressLineNumbers w:val="0"/>
        <w:spacing w:line="360" w:lineRule="auto"/>
        <w:ind w:left="0" w:leftChars="0" w:firstLine="720" w:firstLineChars="200"/>
        <w:jc w:val="both"/>
        <w:rPr>
          <w:rFonts w:hint="default" w:ascii="Times New Roman" w:hAnsi="Times New Roman" w:cs="Times New Roman"/>
          <w:sz w:val="36"/>
          <w:szCs w:val="36"/>
        </w:rPr>
      </w:pPr>
      <w:r>
        <w:rPr>
          <w:rStyle w:val="11"/>
          <w:rFonts w:hint="default" w:ascii="Times New Roman" w:hAnsi="Times New Roman" w:cs="Times New Roman"/>
          <w:b/>
          <w:bCs/>
          <w:sz w:val="36"/>
          <w:szCs w:val="36"/>
          <w:lang w:val="en-IN"/>
        </w:rPr>
        <w:t>3.6</w:t>
      </w:r>
      <w:r>
        <w:rPr>
          <w:rStyle w:val="11"/>
          <w:rFonts w:hint="default" w:ascii="Times New Roman" w:hAnsi="Times New Roman" w:cs="Times New Roman"/>
          <w:b/>
          <w:bCs/>
          <w:sz w:val="36"/>
          <w:szCs w:val="36"/>
        </w:rPr>
        <w:t xml:space="preserve"> Feature Importance Plot Module</w:t>
      </w:r>
    </w:p>
    <w:p w14:paraId="2F26CB01">
      <w:pPr>
        <w:pStyle w:val="10"/>
        <w:keepNext w:val="0"/>
        <w:keepLines w:val="0"/>
        <w:widowControl/>
        <w:suppressLineNumbers w:val="0"/>
        <w:spacing w:line="360" w:lineRule="auto"/>
        <w:ind w:left="720"/>
        <w:jc w:val="both"/>
        <w:rPr>
          <w:rFonts w:hint="default" w:ascii="Times New Roman" w:hAnsi="Times New Roman" w:cs="Times New Roman"/>
          <w:sz w:val="28"/>
          <w:szCs w:val="28"/>
        </w:rPr>
      </w:pPr>
      <w:r>
        <w:rPr>
          <w:rStyle w:val="11"/>
          <w:rFonts w:hint="default" w:ascii="Times New Roman" w:hAnsi="Times New Roman" w:cs="Times New Roman"/>
          <w:sz w:val="36"/>
          <w:szCs w:val="36"/>
        </w:rPr>
        <w:t>Purpose</w:t>
      </w:r>
      <w:r>
        <w:rPr>
          <w:rFonts w:hint="default" w:ascii="Times New Roman" w:hAnsi="Times New Roman" w:cs="Times New Roman"/>
          <w:sz w:val="36"/>
          <w:szCs w:val="36"/>
        </w:rPr>
        <w:t>:</w:t>
      </w:r>
      <w:r>
        <w:rPr>
          <w:rFonts w:hint="default" w:ascii="Times New Roman" w:hAnsi="Times New Roman" w:cs="Times New Roman"/>
          <w:sz w:val="36"/>
          <w:szCs w:val="36"/>
        </w:rPr>
        <w:br w:type="textWrapping"/>
      </w:r>
      <w:r>
        <w:rPr>
          <w:rFonts w:hint="default" w:ascii="Times New Roman" w:hAnsi="Times New Roman" w:cs="Times New Roman"/>
          <w:sz w:val="28"/>
          <w:szCs w:val="28"/>
        </w:rPr>
        <w:t>To interpret the model by visualizing how each feature affects loan approval predictions.</w:t>
      </w:r>
    </w:p>
    <w:p w14:paraId="3395AA9F">
      <w:pPr>
        <w:pStyle w:val="10"/>
        <w:keepNext w:val="0"/>
        <w:keepLines w:val="0"/>
        <w:widowControl/>
        <w:suppressLineNumbers w:val="0"/>
        <w:spacing w:line="360" w:lineRule="auto"/>
        <w:ind w:left="720"/>
        <w:jc w:val="both"/>
        <w:rPr>
          <w:rFonts w:hint="default" w:ascii="Times New Roman" w:hAnsi="Times New Roman" w:cs="Times New Roman"/>
          <w:sz w:val="28"/>
          <w:szCs w:val="28"/>
        </w:rPr>
      </w:pPr>
      <w:r>
        <w:rPr>
          <w:rStyle w:val="11"/>
          <w:rFonts w:hint="default" w:ascii="Times New Roman" w:hAnsi="Times New Roman" w:cs="Times New Roman"/>
          <w:sz w:val="28"/>
          <w:szCs w:val="28"/>
        </w:rPr>
        <w:t>Description</w:t>
      </w:r>
      <w:r>
        <w:rPr>
          <w:rFonts w:hint="default" w:ascii="Times New Roman" w:hAnsi="Times New Roman" w:cs="Times New Roman"/>
          <w:sz w:val="28"/>
          <w:szCs w:val="28"/>
        </w:rPr>
        <w:t>:</w:t>
      </w:r>
      <w:r>
        <w:rPr>
          <w:rFonts w:hint="default" w:ascii="Times New Roman" w:hAnsi="Times New Roman" w:cs="Times New Roman"/>
          <w:sz w:val="28"/>
          <w:szCs w:val="28"/>
        </w:rPr>
        <w:br w:type="textWrapping"/>
      </w:r>
      <w:r>
        <w:rPr>
          <w:rFonts w:hint="default" w:ascii="Times New Roman" w:hAnsi="Times New Roman" w:cs="Times New Roman"/>
          <w:sz w:val="28"/>
          <w:szCs w:val="28"/>
        </w:rPr>
        <w:t>Extracts the model’s coefficients and displays them as a horizontal bar chart. Larger absolute values indicate stronger influence. Positive estimates increase approval odds; negative estimates reduce them.</w:t>
      </w:r>
    </w:p>
    <w:p w14:paraId="0798CC9D">
      <w:pPr>
        <w:pStyle w:val="10"/>
        <w:keepNext w:val="0"/>
        <w:keepLines w:val="0"/>
        <w:widowControl/>
        <w:suppressLineNumbers w:val="0"/>
        <w:spacing w:line="240" w:lineRule="auto"/>
        <w:ind w:left="720"/>
        <w:jc w:val="both"/>
        <w:rPr>
          <w:rStyle w:val="11"/>
          <w:rFonts w:hint="default" w:ascii="Times New Roman" w:hAnsi="Times New Roman" w:cs="Times New Roman"/>
          <w:sz w:val="28"/>
          <w:szCs w:val="28"/>
          <w:lang w:val="en-IN"/>
        </w:rPr>
      </w:pPr>
      <w:r>
        <w:rPr>
          <w:rStyle w:val="11"/>
          <w:rFonts w:hint="default" w:ascii="Times New Roman" w:hAnsi="Times New Roman" w:cs="Times New Roman"/>
          <w:sz w:val="28"/>
          <w:szCs w:val="28"/>
        </w:rPr>
        <w:t xml:space="preserve">Key Functions </w:t>
      </w:r>
      <w:r>
        <w:rPr>
          <w:rStyle w:val="11"/>
          <w:rFonts w:hint="default" w:ascii="Times New Roman" w:hAnsi="Times New Roman" w:cs="Times New Roman"/>
          <w:sz w:val="28"/>
          <w:szCs w:val="28"/>
          <w:lang w:val="en-IN"/>
        </w:rPr>
        <w:t>used:</w:t>
      </w:r>
    </w:p>
    <w:p w14:paraId="52BF96EF">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summary()$coefficients</w:t>
      </w:r>
      <w:r>
        <w:rPr>
          <w:rFonts w:hint="default" w:ascii="Times New Roman" w:hAnsi="Times New Roman" w:cs="Times New Roman"/>
          <w:sz w:val="28"/>
          <w:szCs w:val="28"/>
        </w:rPr>
        <w:t>: Accesses the coefficient table from the model.</w:t>
      </w:r>
    </w:p>
    <w:p w14:paraId="75223F0D">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as.data.frame()</w:t>
      </w:r>
      <w:r>
        <w:rPr>
          <w:rFonts w:hint="default" w:ascii="Times New Roman" w:hAnsi="Times New Roman" w:cs="Times New Roman"/>
          <w:sz w:val="28"/>
          <w:szCs w:val="28"/>
        </w:rPr>
        <w:t>: Converts the coefficient matrix to a data frame for plotting.</w:t>
      </w:r>
    </w:p>
    <w:p w14:paraId="2F9F7052">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filter(Feature != "(Intercept)")</w:t>
      </w:r>
      <w:r>
        <w:rPr>
          <w:rFonts w:hint="default" w:ascii="Times New Roman" w:hAnsi="Times New Roman" w:cs="Times New Roman"/>
          <w:sz w:val="28"/>
          <w:szCs w:val="28"/>
        </w:rPr>
        <w:t>: Removes the intercept term so only actual features are plotted.</w:t>
      </w:r>
    </w:p>
    <w:p w14:paraId="4F7B597D">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ggplot()</w:t>
      </w:r>
      <w:r>
        <w:rPr>
          <w:rFonts w:hint="default" w:ascii="Times New Roman" w:hAnsi="Times New Roman" w:cs="Times New Roman"/>
          <w:sz w:val="28"/>
          <w:szCs w:val="28"/>
        </w:rPr>
        <w:t>: Constructs the bar chart for visualizing coefficients.</w:t>
      </w:r>
    </w:p>
    <w:p w14:paraId="3C9DAF75">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geom_col()</w:t>
      </w:r>
      <w:r>
        <w:rPr>
          <w:rFonts w:hint="default" w:ascii="Times New Roman" w:hAnsi="Times New Roman" w:cs="Times New Roman"/>
          <w:sz w:val="28"/>
          <w:szCs w:val="28"/>
        </w:rPr>
        <w:t>: Creates vertical bars to represent each feature’s effect size.</w:t>
      </w:r>
    </w:p>
    <w:p w14:paraId="56472A07">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coord_flip()</w:t>
      </w:r>
      <w:r>
        <w:rPr>
          <w:rFonts w:hint="default" w:ascii="Times New Roman" w:hAnsi="Times New Roman" w:cs="Times New Roman"/>
          <w:sz w:val="28"/>
          <w:szCs w:val="28"/>
        </w:rPr>
        <w:t>: Flips the chart horizontally for better readability.</w:t>
      </w:r>
    </w:p>
    <w:p w14:paraId="4ED909DA">
      <w:pPr>
        <w:pStyle w:val="10"/>
        <w:keepNext w:val="0"/>
        <w:keepLines w:val="0"/>
        <w:widowControl/>
        <w:suppressLineNumbers w:val="0"/>
        <w:spacing w:line="240" w:lineRule="auto"/>
        <w:ind w:left="720"/>
        <w:jc w:val="both"/>
        <w:rPr>
          <w:rFonts w:hint="default" w:ascii="Times New Roman" w:hAnsi="Times New Roman" w:cs="Times New Roman"/>
          <w:sz w:val="28"/>
          <w:szCs w:val="28"/>
        </w:rPr>
      </w:pPr>
      <w:r>
        <w:rPr>
          <w:rStyle w:val="9"/>
          <w:rFonts w:hint="default" w:ascii="Times New Roman" w:hAnsi="Times New Roman" w:cs="Times New Roman"/>
          <w:sz w:val="28"/>
          <w:szCs w:val="28"/>
        </w:rPr>
        <w:t>theme_minimal()</w:t>
      </w:r>
      <w:r>
        <w:rPr>
          <w:rFonts w:hint="default" w:ascii="Times New Roman" w:hAnsi="Times New Roman" w:cs="Times New Roman"/>
          <w:sz w:val="28"/>
          <w:szCs w:val="28"/>
        </w:rPr>
        <w:t xml:space="preserve">, </w:t>
      </w:r>
      <w:r>
        <w:rPr>
          <w:rStyle w:val="9"/>
          <w:rFonts w:hint="default" w:ascii="Times New Roman" w:hAnsi="Times New Roman" w:cs="Times New Roman"/>
          <w:sz w:val="28"/>
          <w:szCs w:val="28"/>
        </w:rPr>
        <w:t>labs()</w:t>
      </w:r>
      <w:r>
        <w:rPr>
          <w:rFonts w:hint="default" w:ascii="Times New Roman" w:hAnsi="Times New Roman" w:cs="Times New Roman"/>
          <w:sz w:val="28"/>
          <w:szCs w:val="28"/>
        </w:rPr>
        <w:t>: Adds titles, axis labels, and a clean theme for professional appearance.</w:t>
      </w:r>
    </w:p>
    <w:p w14:paraId="20B9B22C">
      <w:pPr>
        <w:pStyle w:val="7"/>
        <w:spacing w:after="0"/>
      </w:pPr>
    </w:p>
    <w:p w14:paraId="051C9F1A">
      <w:pPr>
        <w:pStyle w:val="7"/>
        <w:spacing w:after="0"/>
      </w:pPr>
    </w:p>
    <w:p w14:paraId="08413173">
      <w:pPr>
        <w:pStyle w:val="7"/>
        <w:spacing w:after="0"/>
      </w:pPr>
    </w:p>
    <w:p w14:paraId="721EE910">
      <w:pPr>
        <w:pStyle w:val="7"/>
        <w:spacing w:after="0"/>
      </w:pPr>
    </w:p>
    <w:p w14:paraId="59FEE370">
      <w:pPr>
        <w:pStyle w:val="7"/>
        <w:spacing w:after="0"/>
      </w:pPr>
    </w:p>
    <w:p w14:paraId="3C991086">
      <w:pPr>
        <w:pStyle w:val="7"/>
        <w:spacing w:after="0"/>
      </w:pPr>
    </w:p>
    <w:p w14:paraId="3838B919">
      <w:pPr>
        <w:pStyle w:val="7"/>
        <w:spacing w:after="0"/>
      </w:pPr>
    </w:p>
    <w:p w14:paraId="099CEE1E">
      <w:pPr>
        <w:pStyle w:val="7"/>
        <w:spacing w:after="0"/>
      </w:pPr>
    </w:p>
    <w:p w14:paraId="69E152E3">
      <w:pPr>
        <w:pStyle w:val="7"/>
        <w:spacing w:after="0"/>
      </w:pPr>
    </w:p>
    <w:p w14:paraId="0BA75391">
      <w:pPr>
        <w:pStyle w:val="7"/>
        <w:spacing w:after="0"/>
      </w:pPr>
    </w:p>
    <w:p w14:paraId="30A8A67A">
      <w:pPr>
        <w:pStyle w:val="7"/>
        <w:spacing w:after="0"/>
      </w:pPr>
    </w:p>
    <w:p w14:paraId="387D58A3">
      <w:pPr>
        <w:spacing w:before="61"/>
        <w:ind w:left="-1" w:right="133" w:firstLine="0"/>
        <w:jc w:val="center"/>
        <w:rPr>
          <w:b/>
          <w:sz w:val="40"/>
        </w:rPr>
      </w:pPr>
      <w:r>
        <w:rPr>
          <w:b/>
          <w:sz w:val="40"/>
        </w:rPr>
        <w:t>CHAPTER</w:t>
      </w:r>
      <w:r>
        <w:rPr>
          <w:b/>
          <w:spacing w:val="-16"/>
          <w:sz w:val="40"/>
        </w:rPr>
        <w:t xml:space="preserve"> </w:t>
      </w:r>
      <w:r>
        <w:rPr>
          <w:b/>
          <w:spacing w:val="-10"/>
          <w:sz w:val="40"/>
        </w:rPr>
        <w:t>4</w:t>
      </w:r>
    </w:p>
    <w:p w14:paraId="20E22CAB">
      <w:pPr>
        <w:spacing w:before="232"/>
        <w:ind w:left="-1" w:right="177" w:firstLine="0"/>
        <w:jc w:val="center"/>
        <w:rPr>
          <w:b/>
          <w:sz w:val="40"/>
        </w:rPr>
      </w:pPr>
      <w:r>
        <w:rPr>
          <w:b/>
          <w:sz w:val="40"/>
        </w:rPr>
        <w:t>CONCLUSION</w:t>
      </w:r>
      <w:r>
        <w:rPr>
          <w:b/>
          <w:spacing w:val="-25"/>
          <w:sz w:val="40"/>
        </w:rPr>
        <w:t xml:space="preserve"> </w:t>
      </w:r>
      <w:r>
        <w:rPr>
          <w:b/>
          <w:sz w:val="40"/>
        </w:rPr>
        <w:t>&amp;</w:t>
      </w:r>
      <w:r>
        <w:rPr>
          <w:b/>
          <w:spacing w:val="-25"/>
          <w:sz w:val="40"/>
        </w:rPr>
        <w:t xml:space="preserve"> </w:t>
      </w:r>
      <w:r>
        <w:rPr>
          <w:b/>
          <w:sz w:val="40"/>
        </w:rPr>
        <w:t>FUTURE</w:t>
      </w:r>
      <w:r>
        <w:rPr>
          <w:b/>
          <w:spacing w:val="-24"/>
          <w:sz w:val="40"/>
        </w:rPr>
        <w:t xml:space="preserve"> </w:t>
      </w:r>
      <w:r>
        <w:rPr>
          <w:b/>
          <w:spacing w:val="-2"/>
          <w:sz w:val="40"/>
        </w:rPr>
        <w:t>SCOPE</w:t>
      </w:r>
    </w:p>
    <w:p w14:paraId="0F4A2EE3">
      <w:pPr>
        <w:pStyle w:val="7"/>
        <w:spacing w:before="356"/>
        <w:rPr>
          <w:b/>
          <w:sz w:val="40"/>
        </w:rPr>
      </w:pPr>
    </w:p>
    <w:p w14:paraId="65C5FD71">
      <w:pPr>
        <w:pStyle w:val="2"/>
      </w:pPr>
      <w:r>
        <w:rPr>
          <w:spacing w:val="-2"/>
        </w:rPr>
        <w:t>Conclusion</w:t>
      </w:r>
    </w:p>
    <w:p w14:paraId="25B2C1E0">
      <w:pPr>
        <w:pStyle w:val="7"/>
        <w:spacing w:before="150" w:line="360" w:lineRule="auto"/>
        <w:ind w:left="448" w:right="558" w:firstLine="719"/>
        <w:jc w:val="both"/>
        <w:rPr>
          <w:rFonts w:hint="default" w:ascii="Times New Roman" w:hAnsi="Times New Roman" w:cs="Times New Roman"/>
          <w:sz w:val="28"/>
          <w:szCs w:val="28"/>
        </w:rPr>
      </w:pPr>
      <w:r>
        <w:rPr>
          <w:rFonts w:hint="default" w:ascii="Times New Roman" w:hAnsi="Times New Roman" w:eastAsia="SimSun" w:cs="Times New Roman"/>
          <w:sz w:val="28"/>
          <w:szCs w:val="28"/>
          <w:lang w:val="en-IN"/>
        </w:rPr>
        <w:t xml:space="preserve">In the conclusion, </w:t>
      </w:r>
      <w:bookmarkStart w:id="0" w:name="_GoBack"/>
      <w:bookmarkEnd w:id="0"/>
      <w:r>
        <w:rPr>
          <w:rFonts w:hint="default" w:ascii="Times New Roman" w:hAnsi="Times New Roman" w:eastAsia="SimSun" w:cs="Times New Roman"/>
          <w:sz w:val="28"/>
          <w:szCs w:val="28"/>
        </w:rPr>
        <w:t>this Shiny application provides an interactive and comprehensive platform for analyzing loan approval patterns using logistic regression. By enabling users to upload their own dataset, select relevant features, and visualize key model diagnostics such as ROC curves, confusion matrices, and feature importance, the app offers a practical and intuitive approach to predictive modeling. The built-in data preprocessing ensures clean and consistent input, while the statistical summaries and plots enhance interpretability and decision-making. Overall, this tool effectively bridges data analysis and user-friendly visualization, making it valuable for financial analysts, data scientists, and decision-makers in the lending sector.</w:t>
      </w:r>
      <w:r>
        <w:rPr>
          <w:rFonts w:hint="default" w:ascii="Times New Roman" w:hAnsi="Times New Roman" w:cs="Times New Roman"/>
          <w:sz w:val="28"/>
          <w:szCs w:val="28"/>
        </w:rPr>
        <w:t>.</w:t>
      </w:r>
    </w:p>
    <w:p w14:paraId="0EA5150A">
      <w:pPr>
        <w:pStyle w:val="2"/>
        <w:spacing w:before="61"/>
        <w:rPr>
          <w:rFonts w:hint="default" w:ascii="Times New Roman" w:hAnsi="Times New Roman" w:eastAsia="SimSun" w:cs="Times New Roman"/>
          <w:sz w:val="28"/>
          <w:szCs w:val="28"/>
          <w:lang w:val="en-IN"/>
        </w:rPr>
      </w:pPr>
      <w:r>
        <w:t>Future</w:t>
      </w:r>
      <w:r>
        <w:rPr>
          <w:spacing w:val="-12"/>
        </w:rPr>
        <w:t xml:space="preserve"> </w:t>
      </w:r>
      <w:r>
        <w:rPr>
          <w:spacing w:val="-4"/>
        </w:rPr>
        <w:t>Scope</w:t>
      </w:r>
    </w:p>
    <w:p w14:paraId="3525BEC4">
      <w:pPr>
        <w:pStyle w:val="2"/>
        <w:spacing w:before="61"/>
        <w:rPr>
          <w:rFonts w:hint="default" w:ascii="Times New Roman" w:hAnsi="Times New Roman" w:eastAsia="SimSun" w:cs="Times New Roman"/>
          <w:sz w:val="28"/>
          <w:szCs w:val="28"/>
        </w:rPr>
      </w:pPr>
    </w:p>
    <w:p w14:paraId="7C752655">
      <w:pPr>
        <w:pStyle w:val="13"/>
        <w:spacing w:after="0" w:line="360" w:lineRule="auto"/>
        <w:ind w:left="559" w:leftChars="254" w:firstLine="140" w:firstLineChars="50"/>
        <w:jc w:val="both"/>
        <w:rPr>
          <w:rFonts w:hint="default" w:ascii="Times New Roman" w:hAnsi="Times New Roman" w:cs="Times New Roman"/>
          <w:sz w:val="28"/>
          <w:szCs w:val="28"/>
        </w:rPr>
        <w:sectPr>
          <w:pgSz w:w="11900" w:h="16840"/>
          <w:pgMar w:top="960" w:right="850" w:bottom="960" w:left="992" w:header="0" w:footer="771" w:gutter="0"/>
          <w:cols w:space="720" w:num="1"/>
        </w:sectPr>
      </w:pPr>
      <w:r>
        <w:rPr>
          <w:rFonts w:hint="default" w:ascii="Times New Roman" w:hAnsi="Times New Roman" w:eastAsia="SimSun" w:cs="Times New Roman"/>
          <w:sz w:val="28"/>
          <w:szCs w:val="28"/>
        </w:rPr>
        <w:t>In the future, this application can be enhanced by incorporating advanced machine learning algorithms such as Random Forest, XGBoost, or Support Vector Machines to improve prediction accuracy. Integration of model evaluation techniques like cross-validation, as well as real-time data processing capabilities, would further strengthen its practical utility. Additionally, adding explainable AI (XAI) components like SHAP or LIME can provide deeper insights into model decisions. Expanding the application to support live deployment with database connectivity and user-specific dashboards would make it a robust decision support system for financial institutions and lending agencies</w:t>
      </w:r>
      <w:r>
        <w:rPr>
          <w:rFonts w:ascii="SimSun" w:hAnsi="SimSun" w:eastAsia="SimSun" w:cs="SimSun"/>
          <w:sz w:val="24"/>
          <w:szCs w:val="24"/>
        </w:rPr>
        <w:t>.</w:t>
      </w:r>
    </w:p>
    <w:p w14:paraId="357EB78F">
      <w:pPr>
        <w:spacing w:before="61"/>
        <w:ind w:left="469" w:right="0" w:firstLine="0"/>
        <w:jc w:val="center"/>
        <w:rPr>
          <w:b/>
          <w:sz w:val="40"/>
        </w:rPr>
      </w:pPr>
      <w:r>
        <w:rPr>
          <w:b/>
          <w:sz w:val="40"/>
        </w:rPr>
        <w:t>CHAPTER</w:t>
      </w:r>
      <w:r>
        <w:rPr>
          <w:b/>
          <w:spacing w:val="-15"/>
          <w:sz w:val="40"/>
        </w:rPr>
        <w:t xml:space="preserve"> </w:t>
      </w:r>
      <w:r>
        <w:rPr>
          <w:b/>
          <w:spacing w:val="-10"/>
          <w:sz w:val="40"/>
        </w:rPr>
        <w:t>5</w:t>
      </w:r>
    </w:p>
    <w:p w14:paraId="3384A6F9">
      <w:pPr>
        <w:spacing w:before="232"/>
        <w:ind w:left="-1" w:right="86" w:firstLine="0"/>
        <w:jc w:val="center"/>
        <w:rPr>
          <w:b/>
          <w:sz w:val="40"/>
        </w:rPr>
      </w:pPr>
      <w:r>
        <w:rPr>
          <w:b/>
          <w:sz w:val="40"/>
        </w:rPr>
        <w:t>APPENDIX</w:t>
      </w:r>
      <w:r>
        <w:rPr>
          <w:b/>
          <w:spacing w:val="-24"/>
          <w:sz w:val="40"/>
        </w:rPr>
        <w:t xml:space="preserve"> </w:t>
      </w:r>
      <w:r>
        <w:rPr>
          <w:b/>
          <w:sz w:val="40"/>
        </w:rPr>
        <w:t>A</w:t>
      </w:r>
      <w:r>
        <w:rPr>
          <w:b/>
          <w:spacing w:val="-16"/>
          <w:sz w:val="40"/>
        </w:rPr>
        <w:t xml:space="preserve"> </w:t>
      </w:r>
      <w:r>
        <w:rPr>
          <w:b/>
          <w:sz w:val="40"/>
        </w:rPr>
        <w:t>–</w:t>
      </w:r>
      <w:r>
        <w:rPr>
          <w:b/>
          <w:spacing w:val="-18"/>
          <w:sz w:val="40"/>
        </w:rPr>
        <w:t xml:space="preserve"> </w:t>
      </w:r>
      <w:r>
        <w:rPr>
          <w:b/>
          <w:sz w:val="40"/>
        </w:rPr>
        <w:t>SOURCE</w:t>
      </w:r>
      <w:r>
        <w:rPr>
          <w:b/>
          <w:spacing w:val="-19"/>
          <w:sz w:val="40"/>
        </w:rPr>
        <w:t xml:space="preserve"> </w:t>
      </w:r>
      <w:r>
        <w:rPr>
          <w:b/>
          <w:spacing w:val="-4"/>
          <w:sz w:val="40"/>
        </w:rPr>
        <w:t>CODE</w:t>
      </w:r>
    </w:p>
    <w:p w14:paraId="0FA97741">
      <w:pPr>
        <w:pStyle w:val="7"/>
        <w:spacing w:before="306"/>
        <w:rPr>
          <w:b/>
          <w:sz w:val="40"/>
        </w:rPr>
      </w:pPr>
    </w:p>
    <w:p w14:paraId="6134B179">
      <w:pPr>
        <w:pStyle w:val="7"/>
      </w:pPr>
    </w:p>
    <w:p w14:paraId="22363FC8">
      <w:pPr>
        <w:pStyle w:val="7"/>
        <w:spacing w:after="0" w:line="360" w:lineRule="auto"/>
        <w:rPr>
          <w:rFonts w:hint="default" w:ascii="Times New Roman" w:hAnsi="Times New Roman" w:cs="Times New Roman"/>
        </w:rPr>
      </w:pPr>
      <w:r>
        <w:rPr>
          <w:rFonts w:hint="default" w:ascii="Times New Roman" w:hAnsi="Times New Roman" w:cs="Times New Roman"/>
        </w:rPr>
        <w:t>library(shiny)</w:t>
      </w:r>
    </w:p>
    <w:p w14:paraId="1DB0552D">
      <w:pPr>
        <w:pStyle w:val="7"/>
        <w:spacing w:after="0" w:line="360" w:lineRule="auto"/>
        <w:rPr>
          <w:rFonts w:hint="default" w:ascii="Times New Roman" w:hAnsi="Times New Roman" w:cs="Times New Roman"/>
        </w:rPr>
      </w:pPr>
      <w:r>
        <w:rPr>
          <w:rFonts w:hint="default" w:ascii="Times New Roman" w:hAnsi="Times New Roman" w:cs="Times New Roman"/>
        </w:rPr>
        <w:t>library(tidyverse)</w:t>
      </w:r>
    </w:p>
    <w:p w14:paraId="4DFB6B39">
      <w:pPr>
        <w:pStyle w:val="7"/>
        <w:spacing w:after="0" w:line="360" w:lineRule="auto"/>
        <w:rPr>
          <w:rFonts w:hint="default" w:ascii="Times New Roman" w:hAnsi="Times New Roman" w:cs="Times New Roman"/>
        </w:rPr>
      </w:pPr>
      <w:r>
        <w:rPr>
          <w:rFonts w:hint="default" w:ascii="Times New Roman" w:hAnsi="Times New Roman" w:cs="Times New Roman"/>
        </w:rPr>
        <w:t>library(caret)</w:t>
      </w:r>
    </w:p>
    <w:p w14:paraId="369B977B">
      <w:pPr>
        <w:pStyle w:val="7"/>
        <w:spacing w:after="0" w:line="360" w:lineRule="auto"/>
        <w:rPr>
          <w:rFonts w:hint="default" w:ascii="Times New Roman" w:hAnsi="Times New Roman" w:cs="Times New Roman"/>
        </w:rPr>
      </w:pPr>
      <w:r>
        <w:rPr>
          <w:rFonts w:hint="default" w:ascii="Times New Roman" w:hAnsi="Times New Roman" w:cs="Times New Roman"/>
        </w:rPr>
        <w:t>library(pROC)</w:t>
      </w:r>
    </w:p>
    <w:p w14:paraId="1B424412">
      <w:pPr>
        <w:pStyle w:val="7"/>
        <w:spacing w:after="0" w:line="360" w:lineRule="auto"/>
        <w:rPr>
          <w:rFonts w:hint="default" w:ascii="Times New Roman" w:hAnsi="Times New Roman" w:cs="Times New Roman"/>
        </w:rPr>
      </w:pPr>
    </w:p>
    <w:p w14:paraId="2D42D3FA">
      <w:pPr>
        <w:pStyle w:val="7"/>
        <w:spacing w:after="0" w:line="360" w:lineRule="auto"/>
        <w:rPr>
          <w:rFonts w:hint="default" w:ascii="Times New Roman" w:hAnsi="Times New Roman" w:cs="Times New Roman"/>
        </w:rPr>
      </w:pPr>
      <w:r>
        <w:rPr>
          <w:rFonts w:hint="default" w:ascii="Times New Roman" w:hAnsi="Times New Roman" w:cs="Times New Roman"/>
        </w:rPr>
        <w:t>ui &lt;- fluidPage(</w:t>
      </w:r>
    </w:p>
    <w:p w14:paraId="2C59E202">
      <w:pPr>
        <w:pStyle w:val="7"/>
        <w:spacing w:after="0" w:line="360" w:lineRule="auto"/>
        <w:rPr>
          <w:rFonts w:hint="default" w:ascii="Times New Roman" w:hAnsi="Times New Roman" w:cs="Times New Roman"/>
        </w:rPr>
      </w:pPr>
      <w:r>
        <w:rPr>
          <w:rFonts w:hint="default" w:ascii="Times New Roman" w:hAnsi="Times New Roman" w:cs="Times New Roman"/>
        </w:rPr>
        <w:t xml:space="preserve">  titlePanel("Loan Approval Prediction with Logistic Regression"),</w:t>
      </w:r>
    </w:p>
    <w:p w14:paraId="6461C92E">
      <w:pPr>
        <w:pStyle w:val="7"/>
        <w:spacing w:after="0" w:line="360" w:lineRule="auto"/>
        <w:rPr>
          <w:rFonts w:hint="default" w:ascii="Times New Roman" w:hAnsi="Times New Roman" w:cs="Times New Roman"/>
        </w:rPr>
      </w:pPr>
    </w:p>
    <w:p w14:paraId="75B87324">
      <w:pPr>
        <w:pStyle w:val="7"/>
        <w:spacing w:after="0" w:line="360" w:lineRule="auto"/>
        <w:rPr>
          <w:rFonts w:hint="default" w:ascii="Times New Roman" w:hAnsi="Times New Roman" w:cs="Times New Roman"/>
        </w:rPr>
      </w:pPr>
      <w:r>
        <w:rPr>
          <w:rFonts w:hint="default" w:ascii="Times New Roman" w:hAnsi="Times New Roman" w:cs="Times New Roman"/>
        </w:rPr>
        <w:t xml:space="preserve">  sidebarLayout(</w:t>
      </w:r>
    </w:p>
    <w:p w14:paraId="73E47371">
      <w:pPr>
        <w:pStyle w:val="7"/>
        <w:spacing w:after="0" w:line="360" w:lineRule="auto"/>
        <w:rPr>
          <w:rFonts w:hint="default" w:ascii="Times New Roman" w:hAnsi="Times New Roman" w:cs="Times New Roman"/>
        </w:rPr>
      </w:pPr>
      <w:r>
        <w:rPr>
          <w:rFonts w:hint="default" w:ascii="Times New Roman" w:hAnsi="Times New Roman" w:cs="Times New Roman"/>
        </w:rPr>
        <w:t xml:space="preserve">    sidebarPanel(</w:t>
      </w:r>
    </w:p>
    <w:p w14:paraId="1B575EA6">
      <w:pPr>
        <w:pStyle w:val="7"/>
        <w:spacing w:after="0" w:line="360" w:lineRule="auto"/>
        <w:rPr>
          <w:rFonts w:hint="default" w:ascii="Times New Roman" w:hAnsi="Times New Roman" w:cs="Times New Roman"/>
        </w:rPr>
      </w:pPr>
      <w:r>
        <w:rPr>
          <w:rFonts w:hint="default" w:ascii="Times New Roman" w:hAnsi="Times New Roman" w:cs="Times New Roman"/>
        </w:rPr>
        <w:t xml:space="preserve">      fileInput("file", "Upload Loan Data CSV", accept = ".csv"),</w:t>
      </w:r>
    </w:p>
    <w:p w14:paraId="2CB3D2BF">
      <w:pPr>
        <w:pStyle w:val="7"/>
        <w:spacing w:after="0" w:line="360" w:lineRule="auto"/>
        <w:rPr>
          <w:rFonts w:hint="default" w:ascii="Times New Roman" w:hAnsi="Times New Roman" w:cs="Times New Roman"/>
        </w:rPr>
      </w:pPr>
      <w:r>
        <w:rPr>
          <w:rFonts w:hint="default" w:ascii="Times New Roman" w:hAnsi="Times New Roman" w:cs="Times New Roman"/>
        </w:rPr>
        <w:t xml:space="preserve">      checkboxGroupInput("features", "Select Features", choices = NULL),</w:t>
      </w:r>
    </w:p>
    <w:p w14:paraId="19CA0E47">
      <w:pPr>
        <w:pStyle w:val="7"/>
        <w:spacing w:after="0" w:line="360" w:lineRule="auto"/>
        <w:rPr>
          <w:rFonts w:hint="default" w:ascii="Times New Roman" w:hAnsi="Times New Roman" w:cs="Times New Roman"/>
        </w:rPr>
      </w:pPr>
      <w:r>
        <w:rPr>
          <w:rFonts w:hint="default" w:ascii="Times New Roman" w:hAnsi="Times New Roman" w:cs="Times New Roman"/>
        </w:rPr>
        <w:t xml:space="preserve">      actionButton("trainModel", "Train Model")</w:t>
      </w:r>
    </w:p>
    <w:p w14:paraId="51EB95D3">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0ACA42C6">
      <w:pPr>
        <w:pStyle w:val="7"/>
        <w:spacing w:after="0" w:line="360" w:lineRule="auto"/>
        <w:rPr>
          <w:rFonts w:hint="default" w:ascii="Times New Roman" w:hAnsi="Times New Roman" w:cs="Times New Roman"/>
        </w:rPr>
      </w:pPr>
    </w:p>
    <w:p w14:paraId="44C27277">
      <w:pPr>
        <w:pStyle w:val="7"/>
        <w:spacing w:after="0" w:line="360" w:lineRule="auto"/>
        <w:rPr>
          <w:rFonts w:hint="default" w:ascii="Times New Roman" w:hAnsi="Times New Roman" w:cs="Times New Roman"/>
        </w:rPr>
      </w:pPr>
      <w:r>
        <w:rPr>
          <w:rFonts w:hint="default" w:ascii="Times New Roman" w:hAnsi="Times New Roman" w:cs="Times New Roman"/>
        </w:rPr>
        <w:t xml:space="preserve">    mainPanel(</w:t>
      </w:r>
    </w:p>
    <w:p w14:paraId="78279B33">
      <w:pPr>
        <w:pStyle w:val="7"/>
        <w:spacing w:after="0" w:line="360" w:lineRule="auto"/>
        <w:rPr>
          <w:rFonts w:hint="default" w:ascii="Times New Roman" w:hAnsi="Times New Roman" w:cs="Times New Roman"/>
        </w:rPr>
      </w:pPr>
      <w:r>
        <w:rPr>
          <w:rFonts w:hint="default" w:ascii="Times New Roman" w:hAnsi="Times New Roman" w:cs="Times New Roman"/>
        </w:rPr>
        <w:t xml:space="preserve">      tabsetPanel(</w:t>
      </w:r>
    </w:p>
    <w:p w14:paraId="68383FAA">
      <w:pPr>
        <w:pStyle w:val="7"/>
        <w:spacing w:after="0" w:line="360" w:lineRule="auto"/>
        <w:rPr>
          <w:rFonts w:hint="default" w:ascii="Times New Roman" w:hAnsi="Times New Roman" w:cs="Times New Roman"/>
        </w:rPr>
      </w:pPr>
      <w:r>
        <w:rPr>
          <w:rFonts w:hint="default" w:ascii="Times New Roman" w:hAnsi="Times New Roman" w:cs="Times New Roman"/>
        </w:rPr>
        <w:t xml:space="preserve">        tabPanel("Data Summary", tableOutput("dataSummary")),</w:t>
      </w:r>
    </w:p>
    <w:p w14:paraId="62A0EF13">
      <w:pPr>
        <w:pStyle w:val="7"/>
        <w:spacing w:after="0" w:line="360" w:lineRule="auto"/>
        <w:rPr>
          <w:rFonts w:hint="default" w:ascii="Times New Roman" w:hAnsi="Times New Roman" w:cs="Times New Roman"/>
        </w:rPr>
      </w:pPr>
      <w:r>
        <w:rPr>
          <w:rFonts w:hint="default" w:ascii="Times New Roman" w:hAnsi="Times New Roman" w:cs="Times New Roman"/>
        </w:rPr>
        <w:t xml:space="preserve">        tabPanel("Model Summary", verbatimTextOutput("modelSummary")),</w:t>
      </w:r>
    </w:p>
    <w:p w14:paraId="0827FA7E">
      <w:pPr>
        <w:pStyle w:val="7"/>
        <w:spacing w:after="0" w:line="360" w:lineRule="auto"/>
        <w:rPr>
          <w:rFonts w:hint="default" w:ascii="Times New Roman" w:hAnsi="Times New Roman" w:cs="Times New Roman"/>
        </w:rPr>
      </w:pPr>
      <w:r>
        <w:rPr>
          <w:rFonts w:hint="default" w:ascii="Times New Roman" w:hAnsi="Times New Roman" w:cs="Times New Roman"/>
        </w:rPr>
        <w:t xml:space="preserve">        tabPanel("Confusion Matrix", verbatimTextOutput("confMatrix")),</w:t>
      </w:r>
    </w:p>
    <w:p w14:paraId="54CCD7CE">
      <w:pPr>
        <w:pStyle w:val="7"/>
        <w:spacing w:after="0" w:line="360" w:lineRule="auto"/>
        <w:rPr>
          <w:rFonts w:hint="default" w:ascii="Times New Roman" w:hAnsi="Times New Roman" w:cs="Times New Roman"/>
        </w:rPr>
      </w:pPr>
      <w:r>
        <w:rPr>
          <w:rFonts w:hint="default" w:ascii="Times New Roman" w:hAnsi="Times New Roman" w:cs="Times New Roman"/>
        </w:rPr>
        <w:t xml:space="preserve">        tabPanel("ROC Curve", plotOutput("rocPlot")),</w:t>
      </w:r>
    </w:p>
    <w:p w14:paraId="4BCE4EAD">
      <w:pPr>
        <w:pStyle w:val="7"/>
        <w:spacing w:after="0" w:line="360" w:lineRule="auto"/>
        <w:rPr>
          <w:rFonts w:hint="default" w:ascii="Times New Roman" w:hAnsi="Times New Roman" w:cs="Times New Roman"/>
        </w:rPr>
      </w:pPr>
      <w:r>
        <w:rPr>
          <w:rFonts w:hint="default" w:ascii="Times New Roman" w:hAnsi="Times New Roman" w:cs="Times New Roman"/>
        </w:rPr>
        <w:t xml:space="preserve">        tabPanel("Feature Importance", plotOutput("featurePlot"))</w:t>
      </w:r>
    </w:p>
    <w:p w14:paraId="1F4EEF3D">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72BD7BA7">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61058C18">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5E9E50B7">
      <w:pPr>
        <w:pStyle w:val="7"/>
        <w:spacing w:after="0" w:line="360" w:lineRule="auto"/>
        <w:rPr>
          <w:rFonts w:hint="default" w:ascii="Times New Roman" w:hAnsi="Times New Roman" w:cs="Times New Roman"/>
        </w:rPr>
      </w:pPr>
      <w:r>
        <w:rPr>
          <w:rFonts w:hint="default" w:ascii="Times New Roman" w:hAnsi="Times New Roman" w:cs="Times New Roman"/>
        </w:rPr>
        <w:t>)</w:t>
      </w:r>
    </w:p>
    <w:p w14:paraId="7B040B51">
      <w:pPr>
        <w:pStyle w:val="7"/>
        <w:spacing w:after="0" w:line="360" w:lineRule="auto"/>
        <w:rPr>
          <w:rFonts w:hint="default" w:ascii="Times New Roman" w:hAnsi="Times New Roman" w:cs="Times New Roman"/>
        </w:rPr>
      </w:pPr>
    </w:p>
    <w:p w14:paraId="04C70AE2">
      <w:pPr>
        <w:pStyle w:val="7"/>
        <w:spacing w:after="0" w:line="360" w:lineRule="auto"/>
        <w:rPr>
          <w:rFonts w:hint="default" w:ascii="Times New Roman" w:hAnsi="Times New Roman" w:cs="Times New Roman"/>
        </w:rPr>
      </w:pPr>
      <w:r>
        <w:rPr>
          <w:rFonts w:hint="default" w:ascii="Times New Roman" w:hAnsi="Times New Roman" w:cs="Times New Roman"/>
        </w:rPr>
        <w:t>server &lt;- function(input, output, session) {</w:t>
      </w:r>
    </w:p>
    <w:p w14:paraId="3601C18B">
      <w:pPr>
        <w:pStyle w:val="7"/>
        <w:spacing w:after="0" w:line="360" w:lineRule="auto"/>
        <w:rPr>
          <w:rFonts w:hint="default" w:ascii="Times New Roman" w:hAnsi="Times New Roman" w:cs="Times New Roman"/>
        </w:rPr>
      </w:pPr>
      <w:r>
        <w:rPr>
          <w:rFonts w:hint="default" w:ascii="Times New Roman" w:hAnsi="Times New Roman" w:cs="Times New Roman"/>
        </w:rPr>
        <w:t xml:space="preserve">  data &lt;- reactive({</w:t>
      </w:r>
    </w:p>
    <w:p w14:paraId="1F97E88A">
      <w:pPr>
        <w:pStyle w:val="7"/>
        <w:spacing w:after="0" w:line="360" w:lineRule="auto"/>
        <w:rPr>
          <w:rFonts w:hint="default" w:ascii="Times New Roman" w:hAnsi="Times New Roman" w:cs="Times New Roman"/>
        </w:rPr>
      </w:pPr>
      <w:r>
        <w:rPr>
          <w:rFonts w:hint="default" w:ascii="Times New Roman" w:hAnsi="Times New Roman" w:cs="Times New Roman"/>
        </w:rPr>
        <w:t xml:space="preserve">    req(input$file)</w:t>
      </w:r>
    </w:p>
    <w:p w14:paraId="29C39404">
      <w:pPr>
        <w:pStyle w:val="7"/>
        <w:spacing w:after="0" w:line="360" w:lineRule="auto"/>
        <w:rPr>
          <w:rFonts w:hint="default" w:ascii="Times New Roman" w:hAnsi="Times New Roman" w:cs="Times New Roman"/>
        </w:rPr>
      </w:pPr>
      <w:r>
        <w:rPr>
          <w:rFonts w:hint="default" w:ascii="Times New Roman" w:hAnsi="Times New Roman" w:cs="Times New Roman"/>
        </w:rPr>
        <w:t xml:space="preserve">    df &lt;- read.csv(input$file$datapath)</w:t>
      </w:r>
    </w:p>
    <w:p w14:paraId="74114543">
      <w:pPr>
        <w:pStyle w:val="7"/>
        <w:spacing w:after="0" w:line="360" w:lineRule="auto"/>
        <w:rPr>
          <w:rFonts w:hint="default" w:ascii="Times New Roman" w:hAnsi="Times New Roman" w:cs="Times New Roman"/>
        </w:rPr>
      </w:pPr>
    </w:p>
    <w:p w14:paraId="3596A4C3">
      <w:pPr>
        <w:pStyle w:val="7"/>
        <w:spacing w:after="0" w:line="360" w:lineRule="auto"/>
        <w:rPr>
          <w:rFonts w:hint="default" w:ascii="Times New Roman" w:hAnsi="Times New Roman" w:cs="Times New Roman"/>
        </w:rPr>
      </w:pPr>
      <w:r>
        <w:rPr>
          <w:rFonts w:hint="default" w:ascii="Times New Roman" w:hAnsi="Times New Roman" w:cs="Times New Roman"/>
        </w:rPr>
        <w:t xml:space="preserve">    # Preprocessing</w:t>
      </w:r>
    </w:p>
    <w:p w14:paraId="57B040CB">
      <w:pPr>
        <w:pStyle w:val="7"/>
        <w:spacing w:after="0" w:line="360" w:lineRule="auto"/>
        <w:rPr>
          <w:rFonts w:hint="default" w:ascii="Times New Roman" w:hAnsi="Times New Roman" w:cs="Times New Roman"/>
        </w:rPr>
      </w:pPr>
      <w:r>
        <w:rPr>
          <w:rFonts w:hint="default" w:ascii="Times New Roman" w:hAnsi="Times New Roman" w:cs="Times New Roman"/>
        </w:rPr>
        <w:t xml:space="preserve">    df &lt;- df %&gt;%</w:t>
      </w:r>
    </w:p>
    <w:p w14:paraId="69BC0DA2">
      <w:pPr>
        <w:pStyle w:val="7"/>
        <w:spacing w:after="0" w:line="360" w:lineRule="auto"/>
        <w:rPr>
          <w:rFonts w:hint="default" w:ascii="Times New Roman" w:hAnsi="Times New Roman" w:cs="Times New Roman"/>
        </w:rPr>
      </w:pPr>
      <w:r>
        <w:rPr>
          <w:rFonts w:hint="default" w:ascii="Times New Roman" w:hAnsi="Times New Roman" w:cs="Times New Roman"/>
        </w:rPr>
        <w:t xml:space="preserve">      mutate(</w:t>
      </w:r>
    </w:p>
    <w:p w14:paraId="62BD3A6A">
      <w:pPr>
        <w:pStyle w:val="7"/>
        <w:spacing w:after="0" w:line="360" w:lineRule="auto"/>
        <w:rPr>
          <w:rFonts w:hint="default" w:ascii="Times New Roman" w:hAnsi="Times New Roman" w:cs="Times New Roman"/>
        </w:rPr>
      </w:pPr>
      <w:r>
        <w:rPr>
          <w:rFonts w:hint="default" w:ascii="Times New Roman" w:hAnsi="Times New Roman" w:cs="Times New Roman"/>
        </w:rPr>
        <w:t xml:space="preserve">        Gender = replace_na(Gender, "Male"),</w:t>
      </w:r>
    </w:p>
    <w:p w14:paraId="03FA0BB8">
      <w:pPr>
        <w:pStyle w:val="7"/>
        <w:spacing w:after="0" w:line="360" w:lineRule="auto"/>
        <w:rPr>
          <w:rFonts w:hint="default" w:ascii="Times New Roman" w:hAnsi="Times New Roman" w:cs="Times New Roman"/>
        </w:rPr>
      </w:pPr>
      <w:r>
        <w:rPr>
          <w:rFonts w:hint="default" w:ascii="Times New Roman" w:hAnsi="Times New Roman" w:cs="Times New Roman"/>
        </w:rPr>
        <w:t xml:space="preserve">        Married = replace_na(Married, "Yes"),</w:t>
      </w:r>
    </w:p>
    <w:p w14:paraId="473852D5">
      <w:pPr>
        <w:pStyle w:val="7"/>
        <w:spacing w:after="0" w:line="360" w:lineRule="auto"/>
        <w:rPr>
          <w:rFonts w:hint="default" w:ascii="Times New Roman" w:hAnsi="Times New Roman" w:cs="Times New Roman"/>
        </w:rPr>
      </w:pPr>
      <w:r>
        <w:rPr>
          <w:rFonts w:hint="default" w:ascii="Times New Roman" w:hAnsi="Times New Roman" w:cs="Times New Roman"/>
        </w:rPr>
        <w:t xml:space="preserve">        Dependents = replace_na(Dependents, "0"),</w:t>
      </w:r>
    </w:p>
    <w:p w14:paraId="13C5D374">
      <w:pPr>
        <w:pStyle w:val="7"/>
        <w:spacing w:after="0" w:line="360" w:lineRule="auto"/>
        <w:rPr>
          <w:rFonts w:hint="default" w:ascii="Times New Roman" w:hAnsi="Times New Roman" w:cs="Times New Roman"/>
        </w:rPr>
      </w:pPr>
      <w:r>
        <w:rPr>
          <w:rFonts w:hint="default" w:ascii="Times New Roman" w:hAnsi="Times New Roman" w:cs="Times New Roman"/>
        </w:rPr>
        <w:t xml:space="preserve">        Self_Employed = replace_na(Self_Employed, "No"),</w:t>
      </w:r>
    </w:p>
    <w:p w14:paraId="37FC0FC7">
      <w:pPr>
        <w:pStyle w:val="7"/>
        <w:spacing w:after="0" w:line="360" w:lineRule="auto"/>
        <w:rPr>
          <w:rFonts w:hint="default" w:ascii="Times New Roman" w:hAnsi="Times New Roman" w:cs="Times New Roman"/>
        </w:rPr>
      </w:pPr>
      <w:r>
        <w:rPr>
          <w:rFonts w:hint="default" w:ascii="Times New Roman" w:hAnsi="Times New Roman" w:cs="Times New Roman"/>
        </w:rPr>
        <w:t xml:space="preserve">        Credit_History = replace_na(Credit_History, 1),</w:t>
      </w:r>
    </w:p>
    <w:p w14:paraId="69E31351">
      <w:pPr>
        <w:pStyle w:val="7"/>
        <w:spacing w:after="0" w:line="360" w:lineRule="auto"/>
        <w:rPr>
          <w:rFonts w:hint="default" w:ascii="Times New Roman" w:hAnsi="Times New Roman" w:cs="Times New Roman"/>
        </w:rPr>
      </w:pPr>
      <w:r>
        <w:rPr>
          <w:rFonts w:hint="default" w:ascii="Times New Roman" w:hAnsi="Times New Roman" w:cs="Times New Roman"/>
        </w:rPr>
        <w:t xml:space="preserve">        LoanAmount = replace_na(LoanAmount, median(LoanAmount, na.rm = TRUE)),</w:t>
      </w:r>
    </w:p>
    <w:p w14:paraId="0B7E1689">
      <w:pPr>
        <w:pStyle w:val="7"/>
        <w:spacing w:after="0" w:line="360" w:lineRule="auto"/>
        <w:rPr>
          <w:rFonts w:hint="default" w:ascii="Times New Roman" w:hAnsi="Times New Roman" w:cs="Times New Roman"/>
        </w:rPr>
      </w:pPr>
      <w:r>
        <w:rPr>
          <w:rFonts w:hint="default" w:ascii="Times New Roman" w:hAnsi="Times New Roman" w:cs="Times New Roman"/>
        </w:rPr>
        <w:t xml:space="preserve">        Loan_Amount_Term = replace_na(Loan_Amount_Term, 360),</w:t>
      </w:r>
    </w:p>
    <w:p w14:paraId="74024856">
      <w:pPr>
        <w:pStyle w:val="7"/>
        <w:spacing w:after="0" w:line="360" w:lineRule="auto"/>
        <w:rPr>
          <w:rFonts w:hint="default" w:ascii="Times New Roman" w:hAnsi="Times New Roman" w:cs="Times New Roman"/>
        </w:rPr>
      </w:pPr>
      <w:r>
        <w:rPr>
          <w:rFonts w:hint="default" w:ascii="Times New Roman" w:hAnsi="Times New Roman" w:cs="Times New Roman"/>
        </w:rPr>
        <w:t xml:space="preserve">        TotalIncome = ApplicantIncome + CoapplicantIncome,</w:t>
      </w:r>
    </w:p>
    <w:p w14:paraId="024EC59E">
      <w:pPr>
        <w:pStyle w:val="7"/>
        <w:spacing w:after="0" w:line="360" w:lineRule="auto"/>
        <w:rPr>
          <w:rFonts w:hint="default" w:ascii="Times New Roman" w:hAnsi="Times New Roman" w:cs="Times New Roman"/>
        </w:rPr>
      </w:pPr>
      <w:r>
        <w:rPr>
          <w:rFonts w:hint="default" w:ascii="Times New Roman" w:hAnsi="Times New Roman" w:cs="Times New Roman"/>
        </w:rPr>
        <w:t xml:space="preserve">        EMI = LoanAmount / Loan_Amount_Term,</w:t>
      </w:r>
    </w:p>
    <w:p w14:paraId="2CABE7D2">
      <w:pPr>
        <w:pStyle w:val="7"/>
        <w:spacing w:after="0" w:line="360" w:lineRule="auto"/>
        <w:rPr>
          <w:rFonts w:hint="default" w:ascii="Times New Roman" w:hAnsi="Times New Roman" w:cs="Times New Roman"/>
        </w:rPr>
      </w:pPr>
      <w:r>
        <w:rPr>
          <w:rFonts w:hint="default" w:ascii="Times New Roman" w:hAnsi="Times New Roman" w:cs="Times New Roman"/>
        </w:rPr>
        <w:t xml:space="preserve">        BalanceIncome = TotalIncome - (EMI * 1000)</w:t>
      </w:r>
    </w:p>
    <w:p w14:paraId="7ABB71B2">
      <w:pPr>
        <w:pStyle w:val="7"/>
        <w:spacing w:after="0" w:line="360" w:lineRule="auto"/>
        <w:rPr>
          <w:rFonts w:hint="default" w:ascii="Times New Roman" w:hAnsi="Times New Roman" w:cs="Times New Roman"/>
        </w:rPr>
      </w:pPr>
      <w:r>
        <w:rPr>
          <w:rFonts w:hint="default" w:ascii="Times New Roman" w:hAnsi="Times New Roman" w:cs="Times New Roman"/>
        </w:rPr>
        <w:t xml:space="preserve">      ) %&gt;%</w:t>
      </w:r>
    </w:p>
    <w:p w14:paraId="78FD49F0">
      <w:pPr>
        <w:pStyle w:val="7"/>
        <w:spacing w:after="0" w:line="360" w:lineRule="auto"/>
        <w:rPr>
          <w:rFonts w:hint="default" w:ascii="Times New Roman" w:hAnsi="Times New Roman" w:cs="Times New Roman"/>
        </w:rPr>
      </w:pPr>
      <w:r>
        <w:rPr>
          <w:rFonts w:hint="default" w:ascii="Times New Roman" w:hAnsi="Times New Roman" w:cs="Times New Roman"/>
        </w:rPr>
        <w:t xml:space="preserve">      mutate(across(where(is.character), as.factor)) %&gt;%</w:t>
      </w:r>
    </w:p>
    <w:p w14:paraId="7506EB08">
      <w:pPr>
        <w:pStyle w:val="7"/>
        <w:spacing w:after="0" w:line="360" w:lineRule="auto"/>
        <w:rPr>
          <w:rFonts w:hint="default" w:ascii="Times New Roman" w:hAnsi="Times New Roman" w:cs="Times New Roman"/>
        </w:rPr>
      </w:pPr>
      <w:r>
        <w:rPr>
          <w:rFonts w:hint="default" w:ascii="Times New Roman" w:hAnsi="Times New Roman" w:cs="Times New Roman"/>
        </w:rPr>
        <w:t xml:space="preserve">      select(-Loan_ID)</w:t>
      </w:r>
    </w:p>
    <w:p w14:paraId="640C6CE0">
      <w:pPr>
        <w:pStyle w:val="7"/>
        <w:spacing w:after="0" w:line="360" w:lineRule="auto"/>
        <w:rPr>
          <w:rFonts w:hint="default" w:ascii="Times New Roman" w:hAnsi="Times New Roman" w:cs="Times New Roman"/>
        </w:rPr>
      </w:pPr>
    </w:p>
    <w:p w14:paraId="607033D6">
      <w:pPr>
        <w:pStyle w:val="7"/>
        <w:spacing w:after="0" w:line="360" w:lineRule="auto"/>
        <w:rPr>
          <w:rFonts w:hint="default" w:ascii="Times New Roman" w:hAnsi="Times New Roman" w:cs="Times New Roman"/>
        </w:rPr>
      </w:pPr>
      <w:r>
        <w:rPr>
          <w:rFonts w:hint="default" w:ascii="Times New Roman" w:hAnsi="Times New Roman" w:cs="Times New Roman"/>
        </w:rPr>
        <w:t xml:space="preserve">    return(df)</w:t>
      </w:r>
    </w:p>
    <w:p w14:paraId="3ADC245D">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117A595F">
      <w:pPr>
        <w:pStyle w:val="7"/>
        <w:spacing w:after="0" w:line="360" w:lineRule="auto"/>
        <w:rPr>
          <w:rFonts w:hint="default" w:ascii="Times New Roman" w:hAnsi="Times New Roman" w:cs="Times New Roman"/>
        </w:rPr>
      </w:pPr>
    </w:p>
    <w:p w14:paraId="5FBCA5E0">
      <w:pPr>
        <w:pStyle w:val="7"/>
        <w:spacing w:after="0" w:line="360" w:lineRule="auto"/>
        <w:rPr>
          <w:rFonts w:hint="default" w:ascii="Times New Roman" w:hAnsi="Times New Roman" w:cs="Times New Roman"/>
        </w:rPr>
      </w:pPr>
      <w:r>
        <w:rPr>
          <w:rFonts w:hint="default" w:ascii="Times New Roman" w:hAnsi="Times New Roman" w:cs="Times New Roman"/>
        </w:rPr>
        <w:t xml:space="preserve">  observe({</w:t>
      </w:r>
    </w:p>
    <w:p w14:paraId="65A7681A">
      <w:pPr>
        <w:pStyle w:val="7"/>
        <w:spacing w:after="0" w:line="360" w:lineRule="auto"/>
        <w:rPr>
          <w:rFonts w:hint="default" w:ascii="Times New Roman" w:hAnsi="Times New Roman" w:cs="Times New Roman"/>
        </w:rPr>
      </w:pPr>
      <w:r>
        <w:rPr>
          <w:rFonts w:hint="default" w:ascii="Times New Roman" w:hAnsi="Times New Roman" w:cs="Times New Roman"/>
        </w:rPr>
        <w:t xml:space="preserve">    updateCheckboxGroupInput(session, "features", choices = names(data())[!names(data()) %in% c("Loan_Status")])</w:t>
      </w:r>
    </w:p>
    <w:p w14:paraId="61504BC8">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71B954C0">
      <w:pPr>
        <w:pStyle w:val="7"/>
        <w:spacing w:after="0" w:line="360" w:lineRule="auto"/>
        <w:rPr>
          <w:rFonts w:hint="default" w:ascii="Times New Roman" w:hAnsi="Times New Roman" w:cs="Times New Roman"/>
        </w:rPr>
      </w:pPr>
    </w:p>
    <w:p w14:paraId="7D846DBA">
      <w:pPr>
        <w:pStyle w:val="7"/>
        <w:spacing w:after="0" w:line="360" w:lineRule="auto"/>
        <w:rPr>
          <w:rFonts w:hint="default" w:ascii="Times New Roman" w:hAnsi="Times New Roman" w:cs="Times New Roman"/>
        </w:rPr>
      </w:pPr>
      <w:r>
        <w:rPr>
          <w:rFonts w:hint="default" w:ascii="Times New Roman" w:hAnsi="Times New Roman" w:cs="Times New Roman"/>
        </w:rPr>
        <w:t xml:space="preserve">  model &lt;- eventReactive(input$trainModel, {</w:t>
      </w:r>
    </w:p>
    <w:p w14:paraId="327AE7D1">
      <w:pPr>
        <w:pStyle w:val="7"/>
        <w:spacing w:after="0" w:line="360" w:lineRule="auto"/>
        <w:rPr>
          <w:rFonts w:hint="default" w:ascii="Times New Roman" w:hAnsi="Times New Roman" w:cs="Times New Roman"/>
        </w:rPr>
      </w:pPr>
      <w:r>
        <w:rPr>
          <w:rFonts w:hint="default" w:ascii="Times New Roman" w:hAnsi="Times New Roman" w:cs="Times New Roman"/>
        </w:rPr>
        <w:t xml:space="preserve">    df &lt;- data()</w:t>
      </w:r>
    </w:p>
    <w:p w14:paraId="50188095">
      <w:pPr>
        <w:pStyle w:val="7"/>
        <w:spacing w:after="0" w:line="360" w:lineRule="auto"/>
        <w:rPr>
          <w:rFonts w:hint="default" w:ascii="Times New Roman" w:hAnsi="Times New Roman" w:cs="Times New Roman"/>
        </w:rPr>
      </w:pPr>
      <w:r>
        <w:rPr>
          <w:rFonts w:hint="default" w:ascii="Times New Roman" w:hAnsi="Times New Roman" w:cs="Times New Roman"/>
        </w:rPr>
        <w:t xml:space="preserve">    form &lt;- as.formula(paste("Loan_Status ~", paste(input$features, collapse = "+")))</w:t>
      </w:r>
    </w:p>
    <w:p w14:paraId="1398E207">
      <w:pPr>
        <w:pStyle w:val="7"/>
        <w:spacing w:after="0" w:line="360" w:lineRule="auto"/>
        <w:rPr>
          <w:rFonts w:hint="default" w:ascii="Times New Roman" w:hAnsi="Times New Roman" w:cs="Times New Roman"/>
        </w:rPr>
      </w:pPr>
      <w:r>
        <w:rPr>
          <w:rFonts w:hint="default" w:ascii="Times New Roman" w:hAnsi="Times New Roman" w:cs="Times New Roman"/>
        </w:rPr>
        <w:t xml:space="preserve">    glm(form, data = df, family = "binomial")</w:t>
      </w:r>
    </w:p>
    <w:p w14:paraId="48BE2C59">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3238B679">
      <w:pPr>
        <w:pStyle w:val="7"/>
        <w:spacing w:after="0" w:line="360" w:lineRule="auto"/>
        <w:rPr>
          <w:rFonts w:hint="default" w:ascii="Times New Roman" w:hAnsi="Times New Roman" w:cs="Times New Roman"/>
        </w:rPr>
      </w:pPr>
    </w:p>
    <w:p w14:paraId="5F7EF706">
      <w:pPr>
        <w:pStyle w:val="7"/>
        <w:spacing w:after="0" w:line="360" w:lineRule="auto"/>
        <w:rPr>
          <w:rFonts w:hint="default" w:ascii="Times New Roman" w:hAnsi="Times New Roman" w:cs="Times New Roman"/>
        </w:rPr>
      </w:pPr>
      <w:r>
        <w:rPr>
          <w:rFonts w:hint="default" w:ascii="Times New Roman" w:hAnsi="Times New Roman" w:cs="Times New Roman"/>
        </w:rPr>
        <w:t xml:space="preserve">  output$dataSummary &lt;- renderTable({</w:t>
      </w:r>
    </w:p>
    <w:p w14:paraId="75FC8BBA">
      <w:pPr>
        <w:pStyle w:val="7"/>
        <w:spacing w:after="0" w:line="360" w:lineRule="auto"/>
        <w:rPr>
          <w:rFonts w:hint="default" w:ascii="Times New Roman" w:hAnsi="Times New Roman" w:cs="Times New Roman"/>
        </w:rPr>
      </w:pPr>
      <w:r>
        <w:rPr>
          <w:rFonts w:hint="default" w:ascii="Times New Roman" w:hAnsi="Times New Roman" w:cs="Times New Roman"/>
        </w:rPr>
        <w:t xml:space="preserve">    head(data())</w:t>
      </w:r>
    </w:p>
    <w:p w14:paraId="1F3AC216">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3FE8A1C6">
      <w:pPr>
        <w:pStyle w:val="7"/>
        <w:spacing w:after="0" w:line="360" w:lineRule="auto"/>
        <w:rPr>
          <w:rFonts w:hint="default" w:ascii="Times New Roman" w:hAnsi="Times New Roman" w:cs="Times New Roman"/>
        </w:rPr>
      </w:pPr>
    </w:p>
    <w:p w14:paraId="41B1F22D">
      <w:pPr>
        <w:pStyle w:val="7"/>
        <w:spacing w:after="0" w:line="360" w:lineRule="auto"/>
        <w:rPr>
          <w:rFonts w:hint="default" w:ascii="Times New Roman" w:hAnsi="Times New Roman" w:cs="Times New Roman"/>
        </w:rPr>
      </w:pPr>
      <w:r>
        <w:rPr>
          <w:rFonts w:hint="default" w:ascii="Times New Roman" w:hAnsi="Times New Roman" w:cs="Times New Roman"/>
        </w:rPr>
        <w:t xml:space="preserve">  output$modelSummary &lt;- renderPrint({</w:t>
      </w:r>
    </w:p>
    <w:p w14:paraId="20CC8066">
      <w:pPr>
        <w:pStyle w:val="7"/>
        <w:spacing w:after="0" w:line="360" w:lineRule="auto"/>
        <w:rPr>
          <w:rFonts w:hint="default" w:ascii="Times New Roman" w:hAnsi="Times New Roman" w:cs="Times New Roman"/>
        </w:rPr>
      </w:pPr>
      <w:r>
        <w:rPr>
          <w:rFonts w:hint="default" w:ascii="Times New Roman" w:hAnsi="Times New Roman" w:cs="Times New Roman"/>
        </w:rPr>
        <w:t xml:space="preserve">    summary(model())</w:t>
      </w:r>
    </w:p>
    <w:p w14:paraId="6D6D98B0">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1F3ED2E4">
      <w:pPr>
        <w:pStyle w:val="7"/>
        <w:spacing w:after="0" w:line="360" w:lineRule="auto"/>
        <w:rPr>
          <w:rFonts w:hint="default" w:ascii="Times New Roman" w:hAnsi="Times New Roman" w:cs="Times New Roman"/>
        </w:rPr>
      </w:pPr>
    </w:p>
    <w:p w14:paraId="0711D223">
      <w:pPr>
        <w:pStyle w:val="7"/>
        <w:spacing w:after="0" w:line="360" w:lineRule="auto"/>
        <w:rPr>
          <w:rFonts w:hint="default" w:ascii="Times New Roman" w:hAnsi="Times New Roman" w:cs="Times New Roman"/>
        </w:rPr>
      </w:pPr>
      <w:r>
        <w:rPr>
          <w:rFonts w:hint="default" w:ascii="Times New Roman" w:hAnsi="Times New Roman" w:cs="Times New Roman"/>
        </w:rPr>
        <w:t xml:space="preserve">  output$confMatrix &lt;- renderPrint({</w:t>
      </w:r>
    </w:p>
    <w:p w14:paraId="62C2F4C1">
      <w:pPr>
        <w:pStyle w:val="7"/>
        <w:spacing w:after="0" w:line="360" w:lineRule="auto"/>
        <w:rPr>
          <w:rFonts w:hint="default" w:ascii="Times New Roman" w:hAnsi="Times New Roman" w:cs="Times New Roman"/>
        </w:rPr>
      </w:pPr>
      <w:r>
        <w:rPr>
          <w:rFonts w:hint="default" w:ascii="Times New Roman" w:hAnsi="Times New Roman" w:cs="Times New Roman"/>
        </w:rPr>
        <w:t xml:space="preserve">    df &lt;- data()</w:t>
      </w:r>
    </w:p>
    <w:p w14:paraId="05BE04B5">
      <w:pPr>
        <w:pStyle w:val="7"/>
        <w:spacing w:after="0" w:line="360" w:lineRule="auto"/>
        <w:rPr>
          <w:rFonts w:hint="default" w:ascii="Times New Roman" w:hAnsi="Times New Roman" w:cs="Times New Roman"/>
        </w:rPr>
      </w:pPr>
      <w:r>
        <w:rPr>
          <w:rFonts w:hint="default" w:ascii="Times New Roman" w:hAnsi="Times New Roman" w:cs="Times New Roman"/>
        </w:rPr>
        <w:t xml:space="preserve">    prob &lt;- predict(model(), newdata = df, type = "response")</w:t>
      </w:r>
    </w:p>
    <w:p w14:paraId="2EE9B00B">
      <w:pPr>
        <w:pStyle w:val="7"/>
        <w:spacing w:after="0" w:line="360" w:lineRule="auto"/>
        <w:rPr>
          <w:rFonts w:hint="default" w:ascii="Times New Roman" w:hAnsi="Times New Roman" w:cs="Times New Roman"/>
        </w:rPr>
      </w:pPr>
      <w:r>
        <w:rPr>
          <w:rFonts w:hint="default" w:ascii="Times New Roman" w:hAnsi="Times New Roman" w:cs="Times New Roman"/>
        </w:rPr>
        <w:t xml:space="preserve">    pred &lt;- ifelse(prob &gt; 0.5, "Y", "N")</w:t>
      </w:r>
    </w:p>
    <w:p w14:paraId="00E341E6">
      <w:pPr>
        <w:pStyle w:val="7"/>
        <w:spacing w:after="0" w:line="360" w:lineRule="auto"/>
        <w:rPr>
          <w:rFonts w:hint="default" w:ascii="Times New Roman" w:hAnsi="Times New Roman" w:cs="Times New Roman"/>
        </w:rPr>
      </w:pPr>
      <w:r>
        <w:rPr>
          <w:rFonts w:hint="default" w:ascii="Times New Roman" w:hAnsi="Times New Roman" w:cs="Times New Roman"/>
        </w:rPr>
        <w:t xml:space="preserve">    confusionMatrix(as.factor(pred), df$Loan_Status)</w:t>
      </w:r>
    </w:p>
    <w:p w14:paraId="645D8852">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4879FDFD">
      <w:pPr>
        <w:pStyle w:val="7"/>
        <w:spacing w:after="0" w:line="360" w:lineRule="auto"/>
        <w:rPr>
          <w:rFonts w:hint="default" w:ascii="Times New Roman" w:hAnsi="Times New Roman" w:cs="Times New Roman"/>
        </w:rPr>
      </w:pPr>
    </w:p>
    <w:p w14:paraId="7BFC8A25">
      <w:pPr>
        <w:pStyle w:val="7"/>
        <w:spacing w:after="0" w:line="360" w:lineRule="auto"/>
        <w:rPr>
          <w:rFonts w:hint="default" w:ascii="Times New Roman" w:hAnsi="Times New Roman" w:cs="Times New Roman"/>
        </w:rPr>
      </w:pPr>
      <w:r>
        <w:rPr>
          <w:rFonts w:hint="default" w:ascii="Times New Roman" w:hAnsi="Times New Roman" w:cs="Times New Roman"/>
        </w:rPr>
        <w:t xml:space="preserve">  output$rocPlot &lt;- renderPlot({</w:t>
      </w:r>
    </w:p>
    <w:p w14:paraId="6621396E">
      <w:pPr>
        <w:pStyle w:val="7"/>
        <w:spacing w:after="0" w:line="360" w:lineRule="auto"/>
        <w:rPr>
          <w:rFonts w:hint="default" w:ascii="Times New Roman" w:hAnsi="Times New Roman" w:cs="Times New Roman"/>
        </w:rPr>
      </w:pPr>
      <w:r>
        <w:rPr>
          <w:rFonts w:hint="default" w:ascii="Times New Roman" w:hAnsi="Times New Roman" w:cs="Times New Roman"/>
        </w:rPr>
        <w:t xml:space="preserve">    df &lt;- data()</w:t>
      </w:r>
    </w:p>
    <w:p w14:paraId="7C29221E">
      <w:pPr>
        <w:pStyle w:val="7"/>
        <w:spacing w:after="0" w:line="360" w:lineRule="auto"/>
        <w:rPr>
          <w:rFonts w:hint="default" w:ascii="Times New Roman" w:hAnsi="Times New Roman" w:cs="Times New Roman"/>
        </w:rPr>
      </w:pPr>
      <w:r>
        <w:rPr>
          <w:rFonts w:hint="default" w:ascii="Times New Roman" w:hAnsi="Times New Roman" w:cs="Times New Roman"/>
        </w:rPr>
        <w:t xml:space="preserve">    prob &lt;- predict(model(), newdata = df, type = "response")</w:t>
      </w:r>
    </w:p>
    <w:p w14:paraId="3944F99E">
      <w:pPr>
        <w:pStyle w:val="7"/>
        <w:spacing w:after="0" w:line="360" w:lineRule="auto"/>
        <w:rPr>
          <w:rFonts w:hint="default" w:ascii="Times New Roman" w:hAnsi="Times New Roman" w:cs="Times New Roman"/>
        </w:rPr>
      </w:pPr>
      <w:r>
        <w:rPr>
          <w:rFonts w:hint="default" w:ascii="Times New Roman" w:hAnsi="Times New Roman" w:cs="Times New Roman"/>
        </w:rPr>
        <w:t xml:space="preserve">    roc_obj &lt;- roc(df$Loan_Status, prob)</w:t>
      </w:r>
    </w:p>
    <w:p w14:paraId="0E13B818">
      <w:pPr>
        <w:pStyle w:val="7"/>
        <w:spacing w:after="0" w:line="360" w:lineRule="auto"/>
        <w:rPr>
          <w:rFonts w:hint="default" w:ascii="Times New Roman" w:hAnsi="Times New Roman" w:cs="Times New Roman"/>
        </w:rPr>
      </w:pPr>
      <w:r>
        <w:rPr>
          <w:rFonts w:hint="default" w:ascii="Times New Roman" w:hAnsi="Times New Roman" w:cs="Times New Roman"/>
        </w:rPr>
        <w:t xml:space="preserve">    plot(roc_obj, col = "blue", main = paste("ROC Curve (AUC =", round(auc(roc_obj), 2), ")"))</w:t>
      </w:r>
    </w:p>
    <w:p w14:paraId="27853A65">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038818D7">
      <w:pPr>
        <w:pStyle w:val="7"/>
        <w:spacing w:after="0" w:line="360" w:lineRule="auto"/>
        <w:rPr>
          <w:rFonts w:hint="default" w:ascii="Times New Roman" w:hAnsi="Times New Roman" w:cs="Times New Roman"/>
        </w:rPr>
      </w:pPr>
    </w:p>
    <w:p w14:paraId="25564261">
      <w:pPr>
        <w:pStyle w:val="7"/>
        <w:spacing w:after="0" w:line="360" w:lineRule="auto"/>
        <w:rPr>
          <w:rFonts w:hint="default" w:ascii="Times New Roman" w:hAnsi="Times New Roman" w:cs="Times New Roman"/>
        </w:rPr>
      </w:pPr>
      <w:r>
        <w:rPr>
          <w:rFonts w:hint="default" w:ascii="Times New Roman" w:hAnsi="Times New Roman" w:cs="Times New Roman"/>
        </w:rPr>
        <w:t xml:space="preserve">  output$featurePlot &lt;- renderPlot({</w:t>
      </w:r>
    </w:p>
    <w:p w14:paraId="62A1FBE0">
      <w:pPr>
        <w:pStyle w:val="7"/>
        <w:spacing w:after="0" w:line="360" w:lineRule="auto"/>
        <w:rPr>
          <w:rFonts w:hint="default" w:ascii="Times New Roman" w:hAnsi="Times New Roman" w:cs="Times New Roman"/>
        </w:rPr>
      </w:pPr>
      <w:r>
        <w:rPr>
          <w:rFonts w:hint="default" w:ascii="Times New Roman" w:hAnsi="Times New Roman" w:cs="Times New Roman"/>
        </w:rPr>
        <w:t xml:space="preserve">    coef_df &lt;- as.data.frame(summary(model())$coefficients)</w:t>
      </w:r>
    </w:p>
    <w:p w14:paraId="128A8DC2">
      <w:pPr>
        <w:pStyle w:val="7"/>
        <w:spacing w:after="0" w:line="360" w:lineRule="auto"/>
        <w:rPr>
          <w:rFonts w:hint="default" w:ascii="Times New Roman" w:hAnsi="Times New Roman" w:cs="Times New Roman"/>
        </w:rPr>
      </w:pPr>
      <w:r>
        <w:rPr>
          <w:rFonts w:hint="default" w:ascii="Times New Roman" w:hAnsi="Times New Roman" w:cs="Times New Roman"/>
        </w:rPr>
        <w:t xml:space="preserve">    coef_df$Feature &lt;- rownames(coef_df)</w:t>
      </w:r>
    </w:p>
    <w:p w14:paraId="247357D3">
      <w:pPr>
        <w:pStyle w:val="7"/>
        <w:spacing w:after="0" w:line="360" w:lineRule="auto"/>
        <w:rPr>
          <w:rFonts w:hint="default" w:ascii="Times New Roman" w:hAnsi="Times New Roman" w:cs="Times New Roman"/>
        </w:rPr>
      </w:pPr>
      <w:r>
        <w:rPr>
          <w:rFonts w:hint="default" w:ascii="Times New Roman" w:hAnsi="Times New Roman" w:cs="Times New Roman"/>
        </w:rPr>
        <w:t xml:space="preserve">    coef_df &lt;- coef_df %&gt;% filter(Feature != "(Intercept)")</w:t>
      </w:r>
    </w:p>
    <w:p w14:paraId="5F295CEF">
      <w:pPr>
        <w:pStyle w:val="7"/>
        <w:spacing w:after="0" w:line="360" w:lineRule="auto"/>
        <w:rPr>
          <w:rFonts w:hint="default" w:ascii="Times New Roman" w:hAnsi="Times New Roman" w:cs="Times New Roman"/>
        </w:rPr>
      </w:pPr>
      <w:r>
        <w:rPr>
          <w:rFonts w:hint="default" w:ascii="Times New Roman" w:hAnsi="Times New Roman" w:cs="Times New Roman"/>
        </w:rPr>
        <w:t xml:space="preserve">    ggplot(coef_df, aes(x = reorder(Feature, abs(Estimate)), y = Estimate)) +</w:t>
      </w:r>
    </w:p>
    <w:p w14:paraId="03226328">
      <w:pPr>
        <w:pStyle w:val="7"/>
        <w:spacing w:after="0" w:line="360" w:lineRule="auto"/>
        <w:rPr>
          <w:rFonts w:hint="default" w:ascii="Times New Roman" w:hAnsi="Times New Roman" w:cs="Times New Roman"/>
        </w:rPr>
      </w:pPr>
      <w:r>
        <w:rPr>
          <w:rFonts w:hint="default" w:ascii="Times New Roman" w:hAnsi="Times New Roman" w:cs="Times New Roman"/>
        </w:rPr>
        <w:t xml:space="preserve">      geom_col(fill = "darkgreen") +</w:t>
      </w:r>
    </w:p>
    <w:p w14:paraId="4DA25BED">
      <w:pPr>
        <w:pStyle w:val="7"/>
        <w:spacing w:after="0" w:line="360" w:lineRule="auto"/>
        <w:rPr>
          <w:rFonts w:hint="default" w:ascii="Times New Roman" w:hAnsi="Times New Roman" w:cs="Times New Roman"/>
        </w:rPr>
      </w:pPr>
      <w:r>
        <w:rPr>
          <w:rFonts w:hint="default" w:ascii="Times New Roman" w:hAnsi="Times New Roman" w:cs="Times New Roman"/>
        </w:rPr>
        <w:t xml:space="preserve">      coord_flip() +</w:t>
      </w:r>
    </w:p>
    <w:p w14:paraId="313EC58F">
      <w:pPr>
        <w:pStyle w:val="7"/>
        <w:spacing w:after="0" w:line="360" w:lineRule="auto"/>
        <w:rPr>
          <w:rFonts w:hint="default" w:ascii="Times New Roman" w:hAnsi="Times New Roman" w:cs="Times New Roman"/>
        </w:rPr>
      </w:pPr>
      <w:r>
        <w:rPr>
          <w:rFonts w:hint="default" w:ascii="Times New Roman" w:hAnsi="Times New Roman" w:cs="Times New Roman"/>
        </w:rPr>
        <w:t xml:space="preserve">      theme_minimal() +</w:t>
      </w:r>
    </w:p>
    <w:p w14:paraId="01D0BB54">
      <w:pPr>
        <w:pStyle w:val="7"/>
        <w:spacing w:after="0" w:line="360" w:lineRule="auto"/>
        <w:rPr>
          <w:rFonts w:hint="default" w:ascii="Times New Roman" w:hAnsi="Times New Roman" w:cs="Times New Roman"/>
        </w:rPr>
      </w:pPr>
      <w:r>
        <w:rPr>
          <w:rFonts w:hint="default" w:ascii="Times New Roman" w:hAnsi="Times New Roman" w:cs="Times New Roman"/>
        </w:rPr>
        <w:t xml:space="preserve">      labs(title = "Feature Importance", x = "Feature", y = "Estimate")</w:t>
      </w:r>
    </w:p>
    <w:p w14:paraId="53FCD7CB">
      <w:pPr>
        <w:pStyle w:val="7"/>
        <w:spacing w:after="0" w:line="360" w:lineRule="auto"/>
        <w:rPr>
          <w:rFonts w:hint="default" w:ascii="Times New Roman" w:hAnsi="Times New Roman" w:cs="Times New Roman"/>
        </w:rPr>
      </w:pPr>
      <w:r>
        <w:rPr>
          <w:rFonts w:hint="default" w:ascii="Times New Roman" w:hAnsi="Times New Roman" w:cs="Times New Roman"/>
        </w:rPr>
        <w:t xml:space="preserve">  })</w:t>
      </w:r>
    </w:p>
    <w:p w14:paraId="5AB817D2">
      <w:pPr>
        <w:pStyle w:val="7"/>
        <w:spacing w:after="0" w:line="360" w:lineRule="auto"/>
        <w:rPr>
          <w:rFonts w:hint="default" w:ascii="Times New Roman" w:hAnsi="Times New Roman" w:cs="Times New Roman"/>
        </w:rPr>
      </w:pPr>
      <w:r>
        <w:rPr>
          <w:rFonts w:hint="default" w:ascii="Times New Roman" w:hAnsi="Times New Roman" w:cs="Times New Roman"/>
        </w:rPr>
        <w:t>}</w:t>
      </w:r>
    </w:p>
    <w:p w14:paraId="29285179">
      <w:pPr>
        <w:pStyle w:val="7"/>
        <w:spacing w:after="0" w:line="360" w:lineRule="auto"/>
        <w:rPr>
          <w:rFonts w:hint="default" w:ascii="Times New Roman" w:hAnsi="Times New Roman" w:cs="Times New Roman"/>
        </w:rPr>
      </w:pPr>
    </w:p>
    <w:p w14:paraId="28B7A1BF">
      <w:pPr>
        <w:pStyle w:val="7"/>
        <w:spacing w:after="0" w:line="360" w:lineRule="auto"/>
        <w:rPr>
          <w:rFonts w:hint="default"/>
        </w:rPr>
      </w:pPr>
      <w:r>
        <w:rPr>
          <w:rFonts w:hint="default" w:ascii="Times New Roman" w:hAnsi="Times New Roman" w:cs="Times New Roman"/>
        </w:rPr>
        <w:t>shinyApp(ui = ui, se</w:t>
      </w:r>
      <w:r>
        <w:rPr>
          <w:rFonts w:hint="default"/>
        </w:rPr>
        <w:t>rver = server)</w:t>
      </w:r>
    </w:p>
    <w:p w14:paraId="1285D0AF">
      <w:pPr>
        <w:pStyle w:val="7"/>
        <w:spacing w:after="0"/>
        <w:sectPr>
          <w:pgSz w:w="11900" w:h="16840"/>
          <w:pgMar w:top="1040" w:right="850" w:bottom="960" w:left="992" w:header="0" w:footer="771" w:gutter="0"/>
          <w:cols w:space="720" w:num="1"/>
        </w:sectPr>
      </w:pPr>
    </w:p>
    <w:p w14:paraId="0C8B5E9F">
      <w:pPr>
        <w:spacing w:before="59"/>
        <w:ind w:left="-1" w:right="165" w:firstLine="0"/>
        <w:jc w:val="center"/>
        <w:rPr>
          <w:b/>
          <w:sz w:val="40"/>
        </w:rPr>
      </w:pPr>
      <w:r>
        <w:rPr>
          <w:b/>
          <w:sz w:val="40"/>
        </w:rPr>
        <w:t>APPENDIX</w:t>
      </w:r>
      <w:r>
        <w:rPr>
          <w:b/>
          <w:spacing w:val="-3"/>
          <w:sz w:val="40"/>
        </w:rPr>
        <w:t xml:space="preserve"> </w:t>
      </w:r>
      <w:r>
        <w:rPr>
          <w:b/>
          <w:sz w:val="40"/>
        </w:rPr>
        <w:t>B</w:t>
      </w:r>
      <w:r>
        <w:rPr>
          <w:b/>
          <w:spacing w:val="-15"/>
          <w:sz w:val="40"/>
        </w:rPr>
        <w:t xml:space="preserve"> </w:t>
      </w:r>
      <w:r>
        <w:rPr>
          <w:b/>
          <w:sz w:val="40"/>
        </w:rPr>
        <w:t>–</w:t>
      </w:r>
      <w:r>
        <w:rPr>
          <w:b/>
          <w:spacing w:val="-20"/>
          <w:sz w:val="40"/>
        </w:rPr>
        <w:t xml:space="preserve"> </w:t>
      </w:r>
      <w:r>
        <w:rPr>
          <w:b/>
          <w:spacing w:val="-2"/>
          <w:sz w:val="40"/>
        </w:rPr>
        <w:t>SCREENSHOTS</w:t>
      </w:r>
    </w:p>
    <w:p w14:paraId="645E24DD">
      <w:pPr>
        <w:spacing w:after="0"/>
        <w:jc w:val="center"/>
        <w:rPr>
          <w:b/>
          <w:sz w:val="40"/>
        </w:rPr>
      </w:pPr>
    </w:p>
    <w:p w14:paraId="369A71D7">
      <w:pPr>
        <w:spacing w:after="0"/>
        <w:jc w:val="both"/>
        <w:rPr>
          <w:rFonts w:hint="default"/>
          <w:b/>
          <w:sz w:val="40"/>
          <w:lang w:val="en-IN"/>
        </w:rPr>
      </w:pPr>
      <w:r>
        <w:rPr>
          <w:rFonts w:hint="default"/>
          <w:b/>
          <w:sz w:val="40"/>
          <w:lang w:val="en-IN"/>
        </w:rPr>
        <w:drawing>
          <wp:inline distT="0" distB="0" distL="114300" distR="114300">
            <wp:extent cx="6382385" cy="3590290"/>
            <wp:effectExtent l="0" t="0" r="3175" b="6350"/>
            <wp:docPr id="23" name="Picture 23" descr="Screenshot 2025-05-31 095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2025-05-31 095908"/>
                    <pic:cNvPicPr>
                      <a:picLocks noChangeAspect="1"/>
                    </pic:cNvPicPr>
                  </pic:nvPicPr>
                  <pic:blipFill>
                    <a:blip r:embed="rId15"/>
                    <a:stretch>
                      <a:fillRect/>
                    </a:stretch>
                  </pic:blipFill>
                  <pic:spPr>
                    <a:xfrm>
                      <a:off x="0" y="0"/>
                      <a:ext cx="6382385" cy="3590290"/>
                    </a:xfrm>
                    <a:prstGeom prst="rect">
                      <a:avLst/>
                    </a:prstGeom>
                  </pic:spPr>
                </pic:pic>
              </a:graphicData>
            </a:graphic>
          </wp:inline>
        </w:drawing>
      </w:r>
    </w:p>
    <w:p w14:paraId="30FDF3BE">
      <w:pPr>
        <w:spacing w:after="0"/>
        <w:jc w:val="center"/>
        <w:rPr>
          <w:rFonts w:hint="default"/>
          <w:b/>
          <w:sz w:val="40"/>
          <w:lang w:val="en-IN"/>
        </w:rPr>
      </w:pPr>
    </w:p>
    <w:p w14:paraId="7F38CAAA">
      <w:pPr>
        <w:spacing w:after="0"/>
        <w:jc w:val="center"/>
        <w:rPr>
          <w:rFonts w:hint="default"/>
          <w:b/>
          <w:sz w:val="40"/>
          <w:lang w:val="en-IN"/>
        </w:rPr>
      </w:pPr>
    </w:p>
    <w:p w14:paraId="259493B5">
      <w:pPr>
        <w:spacing w:after="0"/>
        <w:jc w:val="center"/>
        <w:rPr>
          <w:rFonts w:hint="default"/>
          <w:b/>
          <w:sz w:val="40"/>
          <w:lang w:val="en-IN"/>
        </w:rPr>
      </w:pPr>
    </w:p>
    <w:p w14:paraId="2658F877">
      <w:pPr>
        <w:spacing w:after="0"/>
        <w:jc w:val="center"/>
        <w:rPr>
          <w:rFonts w:hint="default"/>
          <w:b/>
          <w:sz w:val="40"/>
          <w:lang w:val="en-IN"/>
        </w:rPr>
      </w:pPr>
    </w:p>
    <w:p w14:paraId="72B25C35">
      <w:pPr>
        <w:spacing w:after="0"/>
        <w:jc w:val="both"/>
        <w:rPr>
          <w:rFonts w:hint="default"/>
          <w:b/>
          <w:sz w:val="40"/>
          <w:lang w:val="en-IN"/>
        </w:rPr>
      </w:pPr>
      <w:r>
        <w:rPr>
          <w:rFonts w:hint="default"/>
          <w:b/>
          <w:sz w:val="40"/>
          <w:lang w:val="en-IN"/>
        </w:rPr>
        <w:drawing>
          <wp:inline distT="0" distB="0" distL="114300" distR="114300">
            <wp:extent cx="6382385" cy="3253105"/>
            <wp:effectExtent l="0" t="0" r="3175" b="8255"/>
            <wp:docPr id="24" name="Picture 24" descr="Screenshot 2025-05-31 100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2025-05-31 100011"/>
                    <pic:cNvPicPr>
                      <a:picLocks noChangeAspect="1"/>
                    </pic:cNvPicPr>
                  </pic:nvPicPr>
                  <pic:blipFill>
                    <a:blip r:embed="rId16"/>
                    <a:stretch>
                      <a:fillRect/>
                    </a:stretch>
                  </pic:blipFill>
                  <pic:spPr>
                    <a:xfrm>
                      <a:off x="0" y="0"/>
                      <a:ext cx="6382385" cy="3253105"/>
                    </a:xfrm>
                    <a:prstGeom prst="rect">
                      <a:avLst/>
                    </a:prstGeom>
                  </pic:spPr>
                </pic:pic>
              </a:graphicData>
            </a:graphic>
          </wp:inline>
        </w:drawing>
      </w:r>
    </w:p>
    <w:p w14:paraId="52863D75">
      <w:pPr>
        <w:spacing w:after="0"/>
        <w:jc w:val="center"/>
        <w:rPr>
          <w:rFonts w:hint="default"/>
          <w:b/>
          <w:sz w:val="40"/>
          <w:lang w:val="en-IN"/>
        </w:rPr>
      </w:pPr>
    </w:p>
    <w:p w14:paraId="46CD8138">
      <w:pPr>
        <w:spacing w:after="0"/>
        <w:jc w:val="center"/>
        <w:rPr>
          <w:rFonts w:hint="default"/>
          <w:b/>
          <w:sz w:val="40"/>
          <w:lang w:val="en-IN"/>
        </w:rPr>
      </w:pPr>
    </w:p>
    <w:p w14:paraId="57DA76FE">
      <w:pPr>
        <w:spacing w:after="0"/>
        <w:jc w:val="both"/>
        <w:rPr>
          <w:rFonts w:hint="default"/>
          <w:b/>
          <w:sz w:val="40"/>
          <w:lang w:val="en-IN"/>
        </w:rPr>
      </w:pPr>
      <w:r>
        <w:rPr>
          <w:rFonts w:hint="default"/>
          <w:b/>
          <w:sz w:val="40"/>
          <w:lang w:val="en-IN"/>
        </w:rPr>
        <w:drawing>
          <wp:inline distT="0" distB="0" distL="114300" distR="114300">
            <wp:extent cx="6382385" cy="3590290"/>
            <wp:effectExtent l="0" t="0" r="3175" b="6350"/>
            <wp:docPr id="25" name="Picture 25" descr="Screenshot 2025-05-31 100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025-05-31 100114"/>
                    <pic:cNvPicPr>
                      <a:picLocks noChangeAspect="1"/>
                    </pic:cNvPicPr>
                  </pic:nvPicPr>
                  <pic:blipFill>
                    <a:blip r:embed="rId17"/>
                    <a:stretch>
                      <a:fillRect/>
                    </a:stretch>
                  </pic:blipFill>
                  <pic:spPr>
                    <a:xfrm>
                      <a:off x="0" y="0"/>
                      <a:ext cx="6382385" cy="3590290"/>
                    </a:xfrm>
                    <a:prstGeom prst="rect">
                      <a:avLst/>
                    </a:prstGeom>
                  </pic:spPr>
                </pic:pic>
              </a:graphicData>
            </a:graphic>
          </wp:inline>
        </w:drawing>
      </w:r>
    </w:p>
    <w:p w14:paraId="6F18C22B">
      <w:pPr>
        <w:spacing w:after="0"/>
        <w:jc w:val="center"/>
        <w:rPr>
          <w:rFonts w:hint="default"/>
          <w:b/>
          <w:sz w:val="40"/>
          <w:lang w:val="en-IN"/>
        </w:rPr>
      </w:pPr>
    </w:p>
    <w:p w14:paraId="608CE3B5">
      <w:pPr>
        <w:spacing w:after="0"/>
        <w:jc w:val="center"/>
        <w:rPr>
          <w:rFonts w:hint="default"/>
          <w:b/>
          <w:sz w:val="40"/>
          <w:lang w:val="en-IN"/>
        </w:rPr>
      </w:pPr>
    </w:p>
    <w:p w14:paraId="6E56E5C2">
      <w:pPr>
        <w:spacing w:after="0"/>
        <w:jc w:val="center"/>
        <w:rPr>
          <w:b/>
          <w:sz w:val="40"/>
        </w:rPr>
      </w:pPr>
    </w:p>
    <w:p w14:paraId="522BFA8E">
      <w:pPr>
        <w:spacing w:after="0"/>
        <w:jc w:val="center"/>
        <w:rPr>
          <w:rFonts w:hint="default"/>
          <w:b/>
          <w:sz w:val="40"/>
          <w:lang w:val="en-IN"/>
        </w:rPr>
      </w:pPr>
      <w:r>
        <w:rPr>
          <w:rFonts w:hint="default"/>
          <w:b/>
          <w:sz w:val="40"/>
          <w:lang w:val="en-IN"/>
        </w:rPr>
        <w:drawing>
          <wp:inline distT="0" distB="0" distL="114300" distR="114300">
            <wp:extent cx="6382385" cy="3590290"/>
            <wp:effectExtent l="0" t="0" r="3175" b="6350"/>
            <wp:docPr id="26" name="Picture 26" descr="Screenshot 2025-05-31 100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2025-05-31 100135"/>
                    <pic:cNvPicPr>
                      <a:picLocks noChangeAspect="1"/>
                    </pic:cNvPicPr>
                  </pic:nvPicPr>
                  <pic:blipFill>
                    <a:blip r:embed="rId18"/>
                    <a:stretch>
                      <a:fillRect/>
                    </a:stretch>
                  </pic:blipFill>
                  <pic:spPr>
                    <a:xfrm>
                      <a:off x="0" y="0"/>
                      <a:ext cx="6382385" cy="3590290"/>
                    </a:xfrm>
                    <a:prstGeom prst="rect">
                      <a:avLst/>
                    </a:prstGeom>
                  </pic:spPr>
                </pic:pic>
              </a:graphicData>
            </a:graphic>
          </wp:inline>
        </w:drawing>
      </w:r>
    </w:p>
    <w:p w14:paraId="32692F97">
      <w:pPr>
        <w:spacing w:after="0"/>
        <w:jc w:val="center"/>
        <w:rPr>
          <w:b/>
          <w:sz w:val="40"/>
        </w:rPr>
      </w:pPr>
    </w:p>
    <w:p w14:paraId="2D6FC1CE">
      <w:pPr>
        <w:spacing w:after="0"/>
        <w:jc w:val="both"/>
        <w:rPr>
          <w:b/>
          <w:sz w:val="40"/>
        </w:rPr>
      </w:pPr>
    </w:p>
    <w:p w14:paraId="12E761E2">
      <w:pPr>
        <w:spacing w:after="0"/>
        <w:jc w:val="both"/>
        <w:rPr>
          <w:rFonts w:hint="default"/>
          <w:b/>
          <w:sz w:val="40"/>
          <w:lang w:val="en-IN"/>
        </w:rPr>
      </w:pPr>
    </w:p>
    <w:p w14:paraId="7678ACD5">
      <w:pPr>
        <w:spacing w:after="0"/>
        <w:jc w:val="center"/>
        <w:rPr>
          <w:rFonts w:hint="default"/>
          <w:b/>
          <w:sz w:val="40"/>
          <w:lang w:val="en-IN"/>
        </w:rPr>
      </w:pPr>
    </w:p>
    <w:p w14:paraId="64AA5BEA">
      <w:pPr>
        <w:spacing w:after="0"/>
        <w:jc w:val="center"/>
        <w:rPr>
          <w:rFonts w:hint="default"/>
          <w:b/>
          <w:sz w:val="40"/>
          <w:lang w:val="en-IN"/>
        </w:rPr>
      </w:pPr>
      <w:r>
        <w:rPr>
          <w:rFonts w:hint="default"/>
          <w:b/>
          <w:sz w:val="40"/>
          <w:lang w:val="en-IN"/>
        </w:rPr>
        <w:drawing>
          <wp:inline distT="0" distB="0" distL="114300" distR="114300">
            <wp:extent cx="6382385" cy="5146675"/>
            <wp:effectExtent l="0" t="0" r="3175" b="4445"/>
            <wp:docPr id="28" name="Picture 28" descr="Screenshot 2025-05-31 100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2025-05-31 100204"/>
                    <pic:cNvPicPr>
                      <a:picLocks noChangeAspect="1"/>
                    </pic:cNvPicPr>
                  </pic:nvPicPr>
                  <pic:blipFill>
                    <a:blip r:embed="rId19"/>
                    <a:stretch>
                      <a:fillRect/>
                    </a:stretch>
                  </pic:blipFill>
                  <pic:spPr>
                    <a:xfrm>
                      <a:off x="0" y="0"/>
                      <a:ext cx="6382385" cy="5146675"/>
                    </a:xfrm>
                    <a:prstGeom prst="rect">
                      <a:avLst/>
                    </a:prstGeom>
                  </pic:spPr>
                </pic:pic>
              </a:graphicData>
            </a:graphic>
          </wp:inline>
        </w:drawing>
      </w:r>
    </w:p>
    <w:p w14:paraId="0F53CFB9">
      <w:pPr>
        <w:spacing w:after="0"/>
        <w:jc w:val="center"/>
        <w:rPr>
          <w:rFonts w:hint="default"/>
          <w:b/>
          <w:sz w:val="40"/>
          <w:lang w:val="en-IN"/>
        </w:rPr>
      </w:pPr>
    </w:p>
    <w:p w14:paraId="2034E70E">
      <w:pPr>
        <w:spacing w:after="0"/>
        <w:jc w:val="center"/>
        <w:rPr>
          <w:rFonts w:hint="default"/>
          <w:b/>
          <w:sz w:val="40"/>
          <w:lang w:val="en-IN"/>
        </w:rPr>
      </w:pPr>
    </w:p>
    <w:p w14:paraId="1E6FCE8D">
      <w:pPr>
        <w:spacing w:after="0"/>
        <w:jc w:val="center"/>
        <w:rPr>
          <w:rFonts w:hint="default"/>
          <w:b/>
          <w:sz w:val="40"/>
          <w:lang w:val="en-IN"/>
        </w:rPr>
      </w:pPr>
    </w:p>
    <w:p w14:paraId="70147A09">
      <w:pPr>
        <w:spacing w:after="0"/>
        <w:jc w:val="center"/>
        <w:rPr>
          <w:rFonts w:hint="default"/>
          <w:b/>
          <w:sz w:val="40"/>
          <w:lang w:val="en-IN"/>
        </w:rPr>
      </w:pPr>
    </w:p>
    <w:p w14:paraId="1C0B3180">
      <w:pPr>
        <w:spacing w:after="0"/>
        <w:jc w:val="center"/>
        <w:rPr>
          <w:rFonts w:hint="default"/>
          <w:b/>
          <w:sz w:val="40"/>
          <w:lang w:val="en-IN"/>
        </w:rPr>
      </w:pPr>
    </w:p>
    <w:p w14:paraId="4521B83E">
      <w:pPr>
        <w:spacing w:after="0"/>
        <w:jc w:val="center"/>
        <w:rPr>
          <w:rFonts w:hint="default"/>
          <w:b/>
          <w:sz w:val="40"/>
          <w:lang w:val="en-IN"/>
        </w:rPr>
      </w:pPr>
    </w:p>
    <w:p w14:paraId="18A4D75B">
      <w:pPr>
        <w:spacing w:after="0"/>
        <w:jc w:val="center"/>
        <w:rPr>
          <w:rFonts w:hint="default"/>
          <w:b/>
          <w:sz w:val="17"/>
          <w:lang w:val="en-IN"/>
        </w:rPr>
      </w:pPr>
    </w:p>
    <w:p w14:paraId="570074A1">
      <w:pPr>
        <w:spacing w:after="0"/>
        <w:jc w:val="center"/>
        <w:rPr>
          <w:rFonts w:hint="default"/>
          <w:b/>
          <w:sz w:val="17"/>
          <w:lang w:val="en-IN"/>
        </w:rPr>
      </w:pPr>
    </w:p>
    <w:p w14:paraId="125A0202">
      <w:pPr>
        <w:spacing w:after="0"/>
        <w:jc w:val="both"/>
        <w:rPr>
          <w:rFonts w:hint="default"/>
          <w:b/>
          <w:sz w:val="17"/>
          <w:lang w:val="en-IN"/>
        </w:rPr>
      </w:pPr>
    </w:p>
    <w:p w14:paraId="34D5F25D">
      <w:pPr>
        <w:spacing w:after="0"/>
        <w:jc w:val="center"/>
        <w:rPr>
          <w:rFonts w:hint="default"/>
          <w:b/>
          <w:sz w:val="17"/>
          <w:lang w:val="en-IN"/>
        </w:rPr>
      </w:pPr>
    </w:p>
    <w:p w14:paraId="01D5F351">
      <w:pPr>
        <w:spacing w:after="0"/>
        <w:jc w:val="center"/>
        <w:rPr>
          <w:rFonts w:hint="default"/>
          <w:b/>
          <w:sz w:val="17"/>
          <w:lang w:val="en-IN"/>
        </w:rPr>
      </w:pPr>
      <w:r>
        <w:rPr>
          <w:rFonts w:hint="default"/>
          <w:b/>
          <w:sz w:val="17"/>
          <w:lang w:val="en-IN"/>
        </w:rPr>
        <w:drawing>
          <wp:inline distT="0" distB="0" distL="114300" distR="114300">
            <wp:extent cx="6382385" cy="3331210"/>
            <wp:effectExtent l="0" t="0" r="3175" b="6350"/>
            <wp:docPr id="29" name="Picture 29" descr="Screenshot 2025-05-31 100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2025-05-31 100219"/>
                    <pic:cNvPicPr>
                      <a:picLocks noChangeAspect="1"/>
                    </pic:cNvPicPr>
                  </pic:nvPicPr>
                  <pic:blipFill>
                    <a:blip r:embed="rId20"/>
                    <a:stretch>
                      <a:fillRect/>
                    </a:stretch>
                  </pic:blipFill>
                  <pic:spPr>
                    <a:xfrm>
                      <a:off x="0" y="0"/>
                      <a:ext cx="6382385" cy="3331210"/>
                    </a:xfrm>
                    <a:prstGeom prst="rect">
                      <a:avLst/>
                    </a:prstGeom>
                  </pic:spPr>
                </pic:pic>
              </a:graphicData>
            </a:graphic>
          </wp:inline>
        </w:drawing>
      </w:r>
    </w:p>
    <w:p w14:paraId="1FDAF245">
      <w:pPr>
        <w:spacing w:after="0"/>
        <w:jc w:val="center"/>
        <w:rPr>
          <w:rFonts w:hint="default"/>
          <w:b/>
          <w:sz w:val="17"/>
          <w:lang w:val="en-IN"/>
        </w:rPr>
      </w:pPr>
    </w:p>
    <w:p w14:paraId="125C6B68">
      <w:pPr>
        <w:spacing w:after="0"/>
        <w:jc w:val="center"/>
        <w:rPr>
          <w:rFonts w:hint="default"/>
          <w:b/>
          <w:sz w:val="17"/>
          <w:lang w:val="en-IN"/>
        </w:rPr>
      </w:pPr>
    </w:p>
    <w:p w14:paraId="4176D9FE">
      <w:pPr>
        <w:spacing w:after="0"/>
        <w:jc w:val="center"/>
        <w:rPr>
          <w:rFonts w:hint="default"/>
          <w:b/>
          <w:sz w:val="17"/>
          <w:lang w:val="en-IN"/>
        </w:rPr>
      </w:pPr>
    </w:p>
    <w:p w14:paraId="027B4C3D">
      <w:pPr>
        <w:spacing w:after="0"/>
        <w:jc w:val="center"/>
        <w:rPr>
          <w:rFonts w:hint="default"/>
          <w:b/>
          <w:sz w:val="17"/>
          <w:lang w:val="en-IN"/>
        </w:rPr>
      </w:pPr>
    </w:p>
    <w:p w14:paraId="13CC2622">
      <w:pPr>
        <w:spacing w:after="0"/>
        <w:jc w:val="center"/>
        <w:rPr>
          <w:rFonts w:hint="default"/>
          <w:b/>
          <w:sz w:val="17"/>
          <w:lang w:val="en-IN"/>
        </w:rPr>
      </w:pPr>
    </w:p>
    <w:p w14:paraId="5C6B8219">
      <w:pPr>
        <w:pStyle w:val="7"/>
        <w:spacing w:before="4"/>
        <w:rPr>
          <w:rFonts w:hint="default"/>
          <w:b/>
          <w:sz w:val="17"/>
          <w:lang w:val="en-IN"/>
        </w:rPr>
      </w:pPr>
    </w:p>
    <w:p w14:paraId="3A6F82B2">
      <w:pPr>
        <w:pStyle w:val="7"/>
        <w:spacing w:after="0"/>
        <w:rPr>
          <w:rFonts w:hint="default"/>
          <w:b/>
          <w:sz w:val="17"/>
          <w:lang w:val="en-IN"/>
        </w:rPr>
        <w:sectPr>
          <w:pgSz w:w="11900" w:h="16840"/>
          <w:pgMar w:top="1920" w:right="850" w:bottom="960" w:left="992" w:header="0" w:footer="771" w:gutter="0"/>
          <w:cols w:space="720" w:num="1"/>
        </w:sectPr>
      </w:pPr>
    </w:p>
    <w:p w14:paraId="093D7916">
      <w:pPr>
        <w:spacing w:before="59"/>
        <w:ind w:left="-1" w:right="112" w:firstLine="0"/>
        <w:jc w:val="center"/>
        <w:rPr>
          <w:b/>
          <w:sz w:val="40"/>
        </w:rPr>
      </w:pPr>
      <w:r>
        <w:rPr>
          <w:rFonts w:hint="default"/>
          <w:b/>
          <w:sz w:val="17"/>
          <w:lang w:val="en-IN"/>
        </w:rPr>
        <w:t>\</w:t>
      </w:r>
      <w:r>
        <w:rPr>
          <w:b/>
          <w:spacing w:val="-2"/>
          <w:sz w:val="40"/>
        </w:rPr>
        <w:t>REFERENCES</w:t>
      </w:r>
    </w:p>
    <w:p w14:paraId="7207859F">
      <w:pPr>
        <w:pStyle w:val="7"/>
        <w:rPr>
          <w:b/>
          <w:sz w:val="40"/>
        </w:rPr>
      </w:pPr>
    </w:p>
    <w:p w14:paraId="4AFCFA4F">
      <w:pPr>
        <w:pStyle w:val="7"/>
        <w:spacing w:before="52"/>
        <w:rPr>
          <w:b/>
          <w:sz w:val="40"/>
        </w:rPr>
      </w:pPr>
    </w:p>
    <w:p w14:paraId="72A59F1C">
      <w:pPr>
        <w:pStyle w:val="13"/>
        <w:numPr>
          <w:ilvl w:val="0"/>
          <w:numId w:val="4"/>
        </w:numPr>
        <w:tabs>
          <w:tab w:val="left" w:pos="1168"/>
        </w:tabs>
        <w:spacing w:before="0" w:after="0" w:line="362" w:lineRule="auto"/>
        <w:ind w:left="1168" w:right="641" w:hanging="360"/>
        <w:jc w:val="both"/>
        <w:rPr>
          <w:sz w:val="28"/>
        </w:rPr>
      </w:pPr>
      <w:r>
        <w:rPr>
          <w:sz w:val="28"/>
        </w:rPr>
        <w:t xml:space="preserve">Baumer, B. S., Kaplan, D. T., &amp; Horton, N. J. (2017). </w:t>
      </w:r>
      <w:r>
        <w:rPr>
          <w:i/>
          <w:sz w:val="28"/>
        </w:rPr>
        <w:t>Modern Data Science with R</w:t>
      </w:r>
      <w:r>
        <w:rPr>
          <w:sz w:val="28"/>
        </w:rPr>
        <w:t>. CRC Press.</w:t>
      </w:r>
    </w:p>
    <w:p w14:paraId="7FC3F0D6">
      <w:pPr>
        <w:pStyle w:val="13"/>
        <w:numPr>
          <w:ilvl w:val="0"/>
          <w:numId w:val="4"/>
        </w:numPr>
        <w:tabs>
          <w:tab w:val="left" w:pos="1168"/>
        </w:tabs>
        <w:spacing w:before="41" w:after="0" w:line="340" w:lineRule="auto"/>
        <w:ind w:left="1168" w:right="577" w:hanging="360"/>
        <w:jc w:val="both"/>
        <w:rPr>
          <w:sz w:val="28"/>
        </w:rPr>
      </w:pPr>
      <w:r>
        <w:rPr>
          <w:sz w:val="28"/>
        </w:rPr>
        <w:t>Chang, W.,</w:t>
      </w:r>
      <w:r>
        <w:rPr>
          <w:spacing w:val="-11"/>
          <w:sz w:val="28"/>
        </w:rPr>
        <w:t xml:space="preserve"> </w:t>
      </w:r>
      <w:r>
        <w:rPr>
          <w:sz w:val="28"/>
        </w:rPr>
        <w:t>Cheng, J.,</w:t>
      </w:r>
      <w:r>
        <w:rPr>
          <w:spacing w:val="-10"/>
          <w:sz w:val="28"/>
        </w:rPr>
        <w:t xml:space="preserve"> </w:t>
      </w:r>
      <w:r>
        <w:rPr>
          <w:sz w:val="28"/>
        </w:rPr>
        <w:t>Allaire, J.,</w:t>
      </w:r>
      <w:r>
        <w:rPr>
          <w:spacing w:val="-10"/>
          <w:sz w:val="28"/>
        </w:rPr>
        <w:t xml:space="preserve"> </w:t>
      </w:r>
      <w:r>
        <w:rPr>
          <w:sz w:val="28"/>
        </w:rPr>
        <w:t>Xie,</w:t>
      </w:r>
      <w:r>
        <w:rPr>
          <w:spacing w:val="-1"/>
          <w:sz w:val="28"/>
        </w:rPr>
        <w:t xml:space="preserve"> </w:t>
      </w:r>
      <w:r>
        <w:rPr>
          <w:sz w:val="28"/>
        </w:rPr>
        <w:t>Y.,</w:t>
      </w:r>
      <w:r>
        <w:rPr>
          <w:spacing w:val="-11"/>
          <w:sz w:val="28"/>
        </w:rPr>
        <w:t xml:space="preserve"> </w:t>
      </w:r>
      <w:r>
        <w:rPr>
          <w:sz w:val="28"/>
        </w:rPr>
        <w:t>&amp;</w:t>
      </w:r>
      <w:r>
        <w:rPr>
          <w:spacing w:val="-9"/>
          <w:sz w:val="28"/>
        </w:rPr>
        <w:t xml:space="preserve"> </w:t>
      </w:r>
      <w:r>
        <w:rPr>
          <w:sz w:val="28"/>
        </w:rPr>
        <w:t>McPherson, J.</w:t>
      </w:r>
      <w:r>
        <w:rPr>
          <w:spacing w:val="-6"/>
          <w:sz w:val="28"/>
        </w:rPr>
        <w:t xml:space="preserve"> </w:t>
      </w:r>
      <w:r>
        <w:rPr>
          <w:sz w:val="28"/>
        </w:rPr>
        <w:t xml:space="preserve">(2024). </w:t>
      </w:r>
      <w:r>
        <w:rPr>
          <w:i/>
          <w:sz w:val="28"/>
        </w:rPr>
        <w:t>Shiny: Web Application Framework for R</w:t>
      </w:r>
      <w:r>
        <w:rPr>
          <w:sz w:val="28"/>
        </w:rPr>
        <w:t xml:space="preserve">. R package version X.X.X. </w:t>
      </w:r>
      <w:r>
        <w:rPr>
          <w:spacing w:val="-2"/>
          <w:sz w:val="28"/>
        </w:rPr>
        <w:t>https://CRAN.R-project.org/package=shiny</w:t>
      </w:r>
    </w:p>
    <w:p w14:paraId="7E34446C">
      <w:pPr>
        <w:pStyle w:val="13"/>
        <w:numPr>
          <w:ilvl w:val="0"/>
          <w:numId w:val="4"/>
        </w:numPr>
        <w:tabs>
          <w:tab w:val="left" w:pos="1167"/>
        </w:tabs>
        <w:spacing w:before="73" w:after="0" w:line="240" w:lineRule="auto"/>
        <w:ind w:left="1167" w:right="0" w:hanging="359"/>
        <w:jc w:val="both"/>
        <w:rPr>
          <w:sz w:val="28"/>
        </w:rPr>
      </w:pPr>
      <w:r>
        <w:rPr>
          <w:sz w:val="28"/>
        </w:rPr>
        <w:t>Official</w:t>
      </w:r>
      <w:r>
        <w:rPr>
          <w:spacing w:val="-1"/>
          <w:sz w:val="28"/>
        </w:rPr>
        <w:t xml:space="preserve"> </w:t>
      </w:r>
      <w:r>
        <w:rPr>
          <w:sz w:val="28"/>
        </w:rPr>
        <w:t>R</w:t>
      </w:r>
      <w:r>
        <w:rPr>
          <w:spacing w:val="-18"/>
          <w:sz w:val="28"/>
        </w:rPr>
        <w:t xml:space="preserve"> </w:t>
      </w:r>
      <w:r>
        <w:rPr>
          <w:sz w:val="28"/>
        </w:rPr>
        <w:t>Project</w:t>
      </w:r>
      <w:r>
        <w:rPr>
          <w:spacing w:val="-11"/>
          <w:sz w:val="28"/>
        </w:rPr>
        <w:t xml:space="preserve"> </w:t>
      </w:r>
      <w:r>
        <w:rPr>
          <w:spacing w:val="-2"/>
          <w:sz w:val="28"/>
        </w:rPr>
        <w:t>Website</w:t>
      </w:r>
    </w:p>
    <w:p w14:paraId="34CAFFF0">
      <w:pPr>
        <w:pStyle w:val="13"/>
        <w:numPr>
          <w:ilvl w:val="0"/>
          <w:numId w:val="4"/>
        </w:numPr>
        <w:tabs>
          <w:tab w:val="left" w:pos="1167"/>
        </w:tabs>
        <w:spacing w:before="154" w:after="0" w:line="240" w:lineRule="auto"/>
        <w:ind w:left="1167" w:right="0" w:hanging="359"/>
        <w:jc w:val="both"/>
        <w:rPr>
          <w:sz w:val="28"/>
        </w:rPr>
      </w:pPr>
      <w:r>
        <w:rPr>
          <w:sz w:val="28"/>
        </w:rPr>
        <w:t>RStudio.</w:t>
      </w:r>
      <w:r>
        <w:rPr>
          <w:spacing w:val="-9"/>
          <w:sz w:val="28"/>
        </w:rPr>
        <w:t xml:space="preserve"> </w:t>
      </w:r>
      <w:r>
        <w:rPr>
          <w:i/>
          <w:sz w:val="28"/>
        </w:rPr>
        <w:t>Shiny</w:t>
      </w:r>
      <w:r>
        <w:rPr>
          <w:i/>
          <w:spacing w:val="-14"/>
          <w:sz w:val="28"/>
        </w:rPr>
        <w:t xml:space="preserve"> </w:t>
      </w:r>
      <w:r>
        <w:rPr>
          <w:i/>
          <w:sz w:val="28"/>
        </w:rPr>
        <w:t>Tutorials</w:t>
      </w:r>
      <w:r>
        <w:rPr>
          <w:i/>
          <w:spacing w:val="-10"/>
          <w:sz w:val="28"/>
        </w:rPr>
        <w:t xml:space="preserve"> </w:t>
      </w:r>
      <w:r>
        <w:rPr>
          <w:i/>
          <w:sz w:val="28"/>
        </w:rPr>
        <w:t>by</w:t>
      </w:r>
      <w:r>
        <w:rPr>
          <w:i/>
          <w:spacing w:val="-18"/>
          <w:sz w:val="28"/>
        </w:rPr>
        <w:t xml:space="preserve"> </w:t>
      </w:r>
      <w:r>
        <w:rPr>
          <w:i/>
          <w:spacing w:val="-2"/>
          <w:sz w:val="28"/>
        </w:rPr>
        <w:t>RStudio</w:t>
      </w:r>
      <w:r>
        <w:rPr>
          <w:spacing w:val="-2"/>
          <w:sz w:val="28"/>
        </w:rPr>
        <w:t>.</w:t>
      </w:r>
    </w:p>
    <w:p w14:paraId="7000D4ED">
      <w:pPr>
        <w:pStyle w:val="13"/>
        <w:numPr>
          <w:ilvl w:val="0"/>
          <w:numId w:val="4"/>
        </w:numPr>
        <w:tabs>
          <w:tab w:val="left" w:pos="1168"/>
        </w:tabs>
        <w:spacing w:before="106" w:after="0" w:line="362" w:lineRule="auto"/>
        <w:ind w:left="1168" w:right="653" w:hanging="360"/>
        <w:jc w:val="both"/>
        <w:rPr>
          <w:sz w:val="28"/>
        </w:rPr>
      </w:pPr>
      <w:r>
        <w:rPr>
          <w:sz w:val="28"/>
        </w:rPr>
        <w:t xml:space="preserve">Sievert, C. (2023). </w:t>
      </w:r>
      <w:r>
        <w:rPr>
          <w:i/>
          <w:sz w:val="28"/>
        </w:rPr>
        <w:t>Interactive Web-Based Data Visualization with R, plotly, and shiny</w:t>
      </w:r>
      <w:r>
        <w:rPr>
          <w:sz w:val="28"/>
        </w:rPr>
        <w:t>. Chapman and Hall/CRC.</w:t>
      </w:r>
    </w:p>
    <w:p w14:paraId="552E54ED">
      <w:pPr>
        <w:pStyle w:val="13"/>
        <w:numPr>
          <w:ilvl w:val="0"/>
          <w:numId w:val="4"/>
        </w:numPr>
        <w:tabs>
          <w:tab w:val="left" w:pos="1167"/>
        </w:tabs>
        <w:spacing w:before="0" w:after="0" w:line="319" w:lineRule="exact"/>
        <w:ind w:left="1167" w:right="0" w:hanging="359"/>
        <w:jc w:val="both"/>
        <w:rPr>
          <w:i/>
          <w:sz w:val="28"/>
        </w:rPr>
      </w:pPr>
      <w:r>
        <w:rPr>
          <w:sz w:val="28"/>
        </w:rPr>
        <w:t>Wickham,</w:t>
      </w:r>
      <w:r>
        <w:rPr>
          <w:spacing w:val="55"/>
          <w:sz w:val="28"/>
        </w:rPr>
        <w:t xml:space="preserve"> </w:t>
      </w:r>
      <w:r>
        <w:rPr>
          <w:sz w:val="28"/>
        </w:rPr>
        <w:t>H.,</w:t>
      </w:r>
      <w:r>
        <w:rPr>
          <w:spacing w:val="38"/>
          <w:sz w:val="28"/>
        </w:rPr>
        <w:t xml:space="preserve"> </w:t>
      </w:r>
      <w:r>
        <w:rPr>
          <w:sz w:val="28"/>
        </w:rPr>
        <w:t>François,</w:t>
      </w:r>
      <w:r>
        <w:rPr>
          <w:spacing w:val="56"/>
          <w:sz w:val="28"/>
        </w:rPr>
        <w:t xml:space="preserve"> </w:t>
      </w:r>
      <w:r>
        <w:rPr>
          <w:sz w:val="28"/>
        </w:rPr>
        <w:t>R.,</w:t>
      </w:r>
      <w:r>
        <w:rPr>
          <w:spacing w:val="34"/>
          <w:sz w:val="28"/>
        </w:rPr>
        <w:t xml:space="preserve"> </w:t>
      </w:r>
      <w:r>
        <w:rPr>
          <w:sz w:val="28"/>
        </w:rPr>
        <w:t>Henry,</w:t>
      </w:r>
      <w:r>
        <w:rPr>
          <w:spacing w:val="51"/>
          <w:sz w:val="28"/>
        </w:rPr>
        <w:t xml:space="preserve"> </w:t>
      </w:r>
      <w:r>
        <w:rPr>
          <w:sz w:val="28"/>
        </w:rPr>
        <w:t>L.,</w:t>
      </w:r>
      <w:r>
        <w:rPr>
          <w:spacing w:val="38"/>
          <w:sz w:val="28"/>
        </w:rPr>
        <w:t xml:space="preserve"> </w:t>
      </w:r>
      <w:r>
        <w:rPr>
          <w:sz w:val="28"/>
        </w:rPr>
        <w:t>&amp;</w:t>
      </w:r>
      <w:r>
        <w:rPr>
          <w:spacing w:val="39"/>
          <w:sz w:val="28"/>
        </w:rPr>
        <w:t xml:space="preserve"> </w:t>
      </w:r>
      <w:r>
        <w:rPr>
          <w:sz w:val="28"/>
        </w:rPr>
        <w:t>Müller,</w:t>
      </w:r>
      <w:r>
        <w:rPr>
          <w:spacing w:val="53"/>
          <w:sz w:val="28"/>
        </w:rPr>
        <w:t xml:space="preserve"> </w:t>
      </w:r>
      <w:r>
        <w:rPr>
          <w:sz w:val="28"/>
        </w:rPr>
        <w:t>K.</w:t>
      </w:r>
      <w:r>
        <w:rPr>
          <w:spacing w:val="38"/>
          <w:sz w:val="28"/>
        </w:rPr>
        <w:t xml:space="preserve"> </w:t>
      </w:r>
      <w:r>
        <w:rPr>
          <w:sz w:val="28"/>
        </w:rPr>
        <w:t>(2024).</w:t>
      </w:r>
      <w:r>
        <w:rPr>
          <w:spacing w:val="50"/>
          <w:sz w:val="28"/>
        </w:rPr>
        <w:t xml:space="preserve"> </w:t>
      </w:r>
      <w:r>
        <w:rPr>
          <w:i/>
          <w:sz w:val="28"/>
        </w:rPr>
        <w:t>dplyr:</w:t>
      </w:r>
      <w:r>
        <w:rPr>
          <w:i/>
          <w:spacing w:val="34"/>
          <w:sz w:val="28"/>
        </w:rPr>
        <w:t xml:space="preserve"> </w:t>
      </w:r>
      <w:r>
        <w:rPr>
          <w:i/>
          <w:spacing w:val="-10"/>
          <w:sz w:val="28"/>
        </w:rPr>
        <w:t>A</w:t>
      </w:r>
    </w:p>
    <w:p w14:paraId="21DA2043">
      <w:pPr>
        <w:spacing w:before="163"/>
        <w:ind w:left="1168" w:right="0" w:firstLine="0"/>
        <w:jc w:val="left"/>
        <w:rPr>
          <w:sz w:val="28"/>
        </w:rPr>
      </w:pPr>
      <w:r>
        <w:rPr>
          <w:i/>
          <w:sz w:val="28"/>
        </w:rPr>
        <w:t>Grammar</w:t>
      </w:r>
      <w:r>
        <w:rPr>
          <w:i/>
          <w:spacing w:val="-12"/>
          <w:sz w:val="28"/>
        </w:rPr>
        <w:t xml:space="preserve"> </w:t>
      </w:r>
      <w:r>
        <w:rPr>
          <w:i/>
          <w:sz w:val="28"/>
        </w:rPr>
        <w:t>of</w:t>
      </w:r>
      <w:r>
        <w:rPr>
          <w:i/>
          <w:spacing w:val="-14"/>
          <w:sz w:val="28"/>
        </w:rPr>
        <w:t xml:space="preserve"> </w:t>
      </w:r>
      <w:r>
        <w:rPr>
          <w:i/>
          <w:sz w:val="28"/>
        </w:rPr>
        <w:t>Data</w:t>
      </w:r>
      <w:r>
        <w:rPr>
          <w:i/>
          <w:spacing w:val="-17"/>
          <w:sz w:val="28"/>
        </w:rPr>
        <w:t xml:space="preserve"> </w:t>
      </w:r>
      <w:r>
        <w:rPr>
          <w:i/>
          <w:sz w:val="28"/>
        </w:rPr>
        <w:t>Manipulation</w:t>
      </w:r>
      <w:r>
        <w:rPr>
          <w:sz w:val="28"/>
        </w:rPr>
        <w:t>.</w:t>
      </w:r>
      <w:r>
        <w:rPr>
          <w:spacing w:val="-12"/>
          <w:sz w:val="28"/>
        </w:rPr>
        <w:t xml:space="preserve"> </w:t>
      </w:r>
      <w:r>
        <w:rPr>
          <w:sz w:val="28"/>
        </w:rPr>
        <w:t>R</w:t>
      </w:r>
      <w:r>
        <w:rPr>
          <w:spacing w:val="-11"/>
          <w:sz w:val="28"/>
        </w:rPr>
        <w:t xml:space="preserve"> </w:t>
      </w:r>
      <w:r>
        <w:rPr>
          <w:sz w:val="28"/>
        </w:rPr>
        <w:t>package</w:t>
      </w:r>
      <w:r>
        <w:rPr>
          <w:spacing w:val="-12"/>
          <w:sz w:val="28"/>
        </w:rPr>
        <w:t xml:space="preserve"> </w:t>
      </w:r>
      <w:r>
        <w:rPr>
          <w:sz w:val="28"/>
        </w:rPr>
        <w:t>version</w:t>
      </w:r>
      <w:r>
        <w:rPr>
          <w:spacing w:val="-6"/>
          <w:sz w:val="28"/>
        </w:rPr>
        <w:t xml:space="preserve"> </w:t>
      </w:r>
      <w:r>
        <w:rPr>
          <w:spacing w:val="-2"/>
          <w:sz w:val="28"/>
        </w:rPr>
        <w:t>X.X.X.</w:t>
      </w:r>
    </w:p>
    <w:p w14:paraId="4845C488">
      <w:pPr>
        <w:pStyle w:val="13"/>
        <w:numPr>
          <w:ilvl w:val="0"/>
          <w:numId w:val="4"/>
        </w:numPr>
        <w:tabs>
          <w:tab w:val="left" w:pos="1168"/>
        </w:tabs>
        <w:spacing w:before="177" w:after="0" w:line="357" w:lineRule="auto"/>
        <w:ind w:left="1168" w:right="665" w:hanging="360"/>
        <w:jc w:val="both"/>
        <w:rPr>
          <w:sz w:val="28"/>
        </w:rPr>
      </w:pPr>
      <w:r>
        <w:rPr>
          <w:sz w:val="28"/>
        </w:rPr>
        <w:t xml:space="preserve">Winston Chang et al. (2024). </w:t>
      </w:r>
      <w:r>
        <w:rPr>
          <w:i/>
          <w:sz w:val="28"/>
        </w:rPr>
        <w:t xml:space="preserve">shinydashboard: Create Dashboards with </w:t>
      </w:r>
      <w:r>
        <w:rPr>
          <w:i/>
          <w:spacing w:val="-2"/>
          <w:sz w:val="28"/>
        </w:rPr>
        <w:t>'Shiny'</w:t>
      </w:r>
      <w:r>
        <w:rPr>
          <w:spacing w:val="-2"/>
          <w:sz w:val="28"/>
        </w:rPr>
        <w:t>.</w:t>
      </w:r>
    </w:p>
    <w:sectPr>
      <w:pgSz w:w="11900" w:h="16840"/>
      <w:pgMar w:top="1040" w:right="850" w:bottom="960" w:left="992" w:header="0" w:footer="771"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decorative"/>
    <w:pitch w:val="default"/>
    <w:sig w:usb0="00000000" w:usb1="00000000" w:usb2="00000000" w:usb3="00000000" w:csb0="80000000" w:csb1="00000000"/>
  </w:font>
  <w:font w:name="Segoe UI Emoji">
    <w:panose1 w:val="020B0502040204020203"/>
    <w:charset w:val="01"/>
    <w:family w:val="swiss"/>
    <w:pitch w:val="default"/>
    <w:sig w:usb0="00000001" w:usb1="02000000" w:usb2="08000000" w:usb3="00000000" w:csb0="00000001" w:csb1="00000000"/>
  </w:font>
  <w:font w:name="Microsoft YaHei">
    <w:panose1 w:val="020B0503020204020204"/>
    <w:charset w:val="86"/>
    <w:family w:val="auto"/>
    <w:pitch w:val="default"/>
    <w:sig w:usb0="80000287" w:usb1="2ACF3C50" w:usb2="00000016" w:usb3="00000000" w:csb0="0004001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Segoe UI Variable Small Light">
    <w:panose1 w:val="00000000000000000000"/>
    <w:charset w:val="00"/>
    <w:family w:val="auto"/>
    <w:pitch w:val="default"/>
    <w:sig w:usb0="A00002FF" w:usb1="0000000B" w:usb2="00000000" w:usb3="00000000" w:csb0="2000019F" w:csb1="00000000"/>
  </w:font>
  <w:font w:name="Sitka Text">
    <w:panose1 w:val="00000000000000000000"/>
    <w:charset w:val="00"/>
    <w:family w:val="auto"/>
    <w:pitch w:val="default"/>
    <w:sig w:usb0="A00002EF" w:usb1="4000204B" w:usb2="00000000" w:usb3="00000000" w:csb0="2000019F" w:csb1="00000000"/>
  </w:font>
  <w:font w:name="Sitka Subheading Semibold">
    <w:panose1 w:val="00000000000000000000"/>
    <w:charset w:val="00"/>
    <w:family w:val="auto"/>
    <w:pitch w:val="default"/>
    <w:sig w:usb0="A00002EF" w:usb1="4000204B" w:usb2="00000000" w:usb3="00000000" w:csb0="2000019F" w:csb1="00000000"/>
  </w:font>
  <w:font w:name="Segoe UI Variable Small">
    <w:panose1 w:val="00000000000000000000"/>
    <w:charset w:val="00"/>
    <w:family w:val="auto"/>
    <w:pitch w:val="default"/>
    <w:sig w:usb0="A00002FF" w:usb1="0000000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2D9C18">
    <w:pPr>
      <w:pStyle w:val="7"/>
      <w:spacing w:line="14" w:lineRule="auto"/>
      <w:rPr>
        <w:sz w:val="20"/>
      </w:rPr>
    </w:pPr>
    <w:r>
      <w:rPr>
        <w:sz w:val="20"/>
      </w:rPr>
      <mc:AlternateContent>
        <mc:Choice Requires="wps">
          <w:drawing>
            <wp:anchor distT="0" distB="0" distL="0" distR="0" simplePos="0" relativeHeight="251661312" behindDoc="1" locked="0" layoutInCell="1" allowOverlap="1">
              <wp:simplePos x="0" y="0"/>
              <wp:positionH relativeFrom="page">
                <wp:posOffset>3674745</wp:posOffset>
              </wp:positionH>
              <wp:positionV relativeFrom="page">
                <wp:posOffset>10062845</wp:posOffset>
              </wp:positionV>
              <wp:extent cx="185420" cy="180975"/>
              <wp:effectExtent l="0" t="0" r="0" b="0"/>
              <wp:wrapNone/>
              <wp:docPr id="1" name="Textbox 1"/>
              <wp:cNvGraphicFramePr/>
              <a:graphic xmlns:a="http://schemas.openxmlformats.org/drawingml/2006/main">
                <a:graphicData uri="http://schemas.microsoft.com/office/word/2010/wordprocessingShape">
                  <wps:wsp>
                    <wps:cNvSpPr txBox="1"/>
                    <wps:spPr>
                      <a:xfrm>
                        <a:off x="0" y="0"/>
                        <a:ext cx="185420" cy="180975"/>
                      </a:xfrm>
                      <a:prstGeom prst="rect">
                        <a:avLst/>
                      </a:prstGeom>
                    </wps:spPr>
                    <wps:txbx>
                      <w:txbxContent>
                        <w:p w14:paraId="548828F8">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wps:txbx>
                    <wps:bodyPr wrap="square" lIns="0" tIns="0" rIns="0" bIns="0" rtlCol="0">
                      <a:noAutofit/>
                    </wps:bodyPr>
                  </wps:wsp>
                </a:graphicData>
              </a:graphic>
            </wp:anchor>
          </w:drawing>
        </mc:Choice>
        <mc:Fallback>
          <w:pict>
            <v:shape id="Textbox 1" o:spid="_x0000_s1026" o:spt="202" type="#_x0000_t202" style="position:absolute;left:0pt;margin-left:289.35pt;margin-top:792.35pt;height:14.25pt;width:14.6pt;mso-position-horizontal-relative:page;mso-position-vertical-relative:page;z-index:-251655168;mso-width-relative:page;mso-height-relative:page;" filled="f" stroked="f" coordsize="21600,21600" o:gfxdata="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atwABNsAAAANAQAADwAAAAAAAAABACAAAAAiAAAAZHJzL2Rvd25yZXYueG1sUEsBAhQAFAAAAAgA&#10;h07iQOPV75WwAQAAcwMAAA4AAAAAAAAAAQAgAAAAKgEAAGRycy9lMm9Eb2MueG1sUEsFBgAAAAAG&#10;AAYAWQEAAEwFAAAAAA==&#10;">
              <v:fill on="f" focussize="0,0"/>
              <v:stroke on="f"/>
              <v:imagedata o:title=""/>
              <o:lock v:ext="edit" aspectratio="f"/>
              <v:textbox inset="0mm,0mm,0mm,0mm">
                <w:txbxContent>
                  <w:p w14:paraId="548828F8">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10</w:t>
                    </w:r>
                    <w:r>
                      <w:rPr>
                        <w:spacing w:val="-5"/>
                        <w:sz w:val="22"/>
                      </w:rP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1168" w:hanging="360"/>
        <w:jc w:val="left"/>
      </w:pPr>
      <w:rPr>
        <w:rFonts w:hint="default" w:ascii="Times New Roman" w:hAnsi="Times New Roman" w:eastAsia="Times New Roman" w:cs="Times New Roman"/>
        <w:b w:val="0"/>
        <w:bCs w:val="0"/>
        <w:i w:val="0"/>
        <w:iCs w:val="0"/>
        <w:spacing w:val="0"/>
        <w:w w:val="99"/>
        <w:sz w:val="28"/>
        <w:szCs w:val="28"/>
        <w:lang w:val="en-US" w:eastAsia="en-US" w:bidi="ar-SA"/>
      </w:rPr>
    </w:lvl>
    <w:lvl w:ilvl="1" w:tentative="0">
      <w:start w:val="0"/>
      <w:numFmt w:val="bullet"/>
      <w:lvlText w:val="•"/>
      <w:lvlJc w:val="left"/>
      <w:pPr>
        <w:ind w:left="2049" w:hanging="360"/>
      </w:pPr>
      <w:rPr>
        <w:rFonts w:hint="default"/>
        <w:lang w:val="en-US" w:eastAsia="en-US" w:bidi="ar-SA"/>
      </w:rPr>
    </w:lvl>
    <w:lvl w:ilvl="2" w:tentative="0">
      <w:start w:val="0"/>
      <w:numFmt w:val="bullet"/>
      <w:lvlText w:val="•"/>
      <w:lvlJc w:val="left"/>
      <w:pPr>
        <w:ind w:left="2939" w:hanging="360"/>
      </w:pPr>
      <w:rPr>
        <w:rFonts w:hint="default"/>
        <w:lang w:val="en-US" w:eastAsia="en-US" w:bidi="ar-SA"/>
      </w:rPr>
    </w:lvl>
    <w:lvl w:ilvl="3" w:tentative="0">
      <w:start w:val="0"/>
      <w:numFmt w:val="bullet"/>
      <w:lvlText w:val="•"/>
      <w:lvlJc w:val="left"/>
      <w:pPr>
        <w:ind w:left="3829" w:hanging="360"/>
      </w:pPr>
      <w:rPr>
        <w:rFonts w:hint="default"/>
        <w:lang w:val="en-US" w:eastAsia="en-US" w:bidi="ar-SA"/>
      </w:rPr>
    </w:lvl>
    <w:lvl w:ilvl="4" w:tentative="0">
      <w:start w:val="0"/>
      <w:numFmt w:val="bullet"/>
      <w:lvlText w:val="•"/>
      <w:lvlJc w:val="left"/>
      <w:pPr>
        <w:ind w:left="4718" w:hanging="360"/>
      </w:pPr>
      <w:rPr>
        <w:rFonts w:hint="default"/>
        <w:lang w:val="en-US" w:eastAsia="en-US" w:bidi="ar-SA"/>
      </w:rPr>
    </w:lvl>
    <w:lvl w:ilvl="5" w:tentative="0">
      <w:start w:val="0"/>
      <w:numFmt w:val="bullet"/>
      <w:lvlText w:val="•"/>
      <w:lvlJc w:val="left"/>
      <w:pPr>
        <w:ind w:left="5608" w:hanging="360"/>
      </w:pPr>
      <w:rPr>
        <w:rFonts w:hint="default"/>
        <w:lang w:val="en-US" w:eastAsia="en-US" w:bidi="ar-SA"/>
      </w:rPr>
    </w:lvl>
    <w:lvl w:ilvl="6" w:tentative="0">
      <w:start w:val="0"/>
      <w:numFmt w:val="bullet"/>
      <w:lvlText w:val="•"/>
      <w:lvlJc w:val="left"/>
      <w:pPr>
        <w:ind w:left="6498" w:hanging="360"/>
      </w:pPr>
      <w:rPr>
        <w:rFonts w:hint="default"/>
        <w:lang w:val="en-US" w:eastAsia="en-US" w:bidi="ar-SA"/>
      </w:rPr>
    </w:lvl>
    <w:lvl w:ilvl="7" w:tentative="0">
      <w:start w:val="0"/>
      <w:numFmt w:val="bullet"/>
      <w:lvlText w:val="•"/>
      <w:lvlJc w:val="left"/>
      <w:pPr>
        <w:ind w:left="7388" w:hanging="360"/>
      </w:pPr>
      <w:rPr>
        <w:rFonts w:hint="default"/>
        <w:lang w:val="en-US" w:eastAsia="en-US" w:bidi="ar-SA"/>
      </w:rPr>
    </w:lvl>
    <w:lvl w:ilvl="8" w:tentative="0">
      <w:start w:val="0"/>
      <w:numFmt w:val="bullet"/>
      <w:lvlText w:val="•"/>
      <w:lvlJc w:val="left"/>
      <w:pPr>
        <w:ind w:left="8277" w:hanging="360"/>
      </w:pPr>
      <w:rPr>
        <w:rFonts w:hint="default"/>
        <w:lang w:val="en-US" w:eastAsia="en-US" w:bidi="ar-SA"/>
      </w:rPr>
    </w:lvl>
  </w:abstractNum>
  <w:abstractNum w:abstractNumId="1">
    <w:nsid w:val="CF092B84"/>
    <w:multiLevelType w:val="multilevel"/>
    <w:tmpl w:val="CF092B84"/>
    <w:lvl w:ilvl="0" w:tentative="0">
      <w:start w:val="1"/>
      <w:numFmt w:val="decimal"/>
      <w:lvlText w:val="%1."/>
      <w:lvlJc w:val="left"/>
      <w:pPr>
        <w:ind w:left="1235" w:hanging="293"/>
        <w:jc w:val="left"/>
      </w:pPr>
      <w:rPr>
        <w:rFonts w:hint="default" w:ascii="Times New Roman" w:hAnsi="Times New Roman" w:eastAsia="Times New Roman" w:cs="Times New Roman"/>
        <w:b/>
        <w:bCs/>
        <w:i w:val="0"/>
        <w:iCs w:val="0"/>
        <w:spacing w:val="0"/>
        <w:w w:val="100"/>
        <w:sz w:val="24"/>
        <w:szCs w:val="24"/>
        <w:lang w:val="en-US" w:eastAsia="en-US" w:bidi="ar-SA"/>
      </w:rPr>
    </w:lvl>
    <w:lvl w:ilvl="1" w:tentative="0">
      <w:start w:val="0"/>
      <w:numFmt w:val="bullet"/>
      <w:lvlText w:val="•"/>
      <w:lvlJc w:val="left"/>
      <w:pPr>
        <w:ind w:left="2121" w:hanging="293"/>
      </w:pPr>
      <w:rPr>
        <w:rFonts w:hint="default"/>
        <w:lang w:val="en-US" w:eastAsia="en-US" w:bidi="ar-SA"/>
      </w:rPr>
    </w:lvl>
    <w:lvl w:ilvl="2" w:tentative="0">
      <w:start w:val="0"/>
      <w:numFmt w:val="bullet"/>
      <w:lvlText w:val="•"/>
      <w:lvlJc w:val="left"/>
      <w:pPr>
        <w:ind w:left="3003" w:hanging="293"/>
      </w:pPr>
      <w:rPr>
        <w:rFonts w:hint="default"/>
        <w:lang w:val="en-US" w:eastAsia="en-US" w:bidi="ar-SA"/>
      </w:rPr>
    </w:lvl>
    <w:lvl w:ilvl="3" w:tentative="0">
      <w:start w:val="0"/>
      <w:numFmt w:val="bullet"/>
      <w:lvlText w:val="•"/>
      <w:lvlJc w:val="left"/>
      <w:pPr>
        <w:ind w:left="3885" w:hanging="293"/>
      </w:pPr>
      <w:rPr>
        <w:rFonts w:hint="default"/>
        <w:lang w:val="en-US" w:eastAsia="en-US" w:bidi="ar-SA"/>
      </w:rPr>
    </w:lvl>
    <w:lvl w:ilvl="4" w:tentative="0">
      <w:start w:val="0"/>
      <w:numFmt w:val="bullet"/>
      <w:lvlText w:val="•"/>
      <w:lvlJc w:val="left"/>
      <w:pPr>
        <w:ind w:left="4766" w:hanging="293"/>
      </w:pPr>
      <w:rPr>
        <w:rFonts w:hint="default"/>
        <w:lang w:val="en-US" w:eastAsia="en-US" w:bidi="ar-SA"/>
      </w:rPr>
    </w:lvl>
    <w:lvl w:ilvl="5" w:tentative="0">
      <w:start w:val="0"/>
      <w:numFmt w:val="bullet"/>
      <w:lvlText w:val="•"/>
      <w:lvlJc w:val="left"/>
      <w:pPr>
        <w:ind w:left="5648" w:hanging="293"/>
      </w:pPr>
      <w:rPr>
        <w:rFonts w:hint="default"/>
        <w:lang w:val="en-US" w:eastAsia="en-US" w:bidi="ar-SA"/>
      </w:rPr>
    </w:lvl>
    <w:lvl w:ilvl="6" w:tentative="0">
      <w:start w:val="0"/>
      <w:numFmt w:val="bullet"/>
      <w:lvlText w:val="•"/>
      <w:lvlJc w:val="left"/>
      <w:pPr>
        <w:ind w:left="6530" w:hanging="293"/>
      </w:pPr>
      <w:rPr>
        <w:rFonts w:hint="default"/>
        <w:lang w:val="en-US" w:eastAsia="en-US" w:bidi="ar-SA"/>
      </w:rPr>
    </w:lvl>
    <w:lvl w:ilvl="7" w:tentative="0">
      <w:start w:val="0"/>
      <w:numFmt w:val="bullet"/>
      <w:lvlText w:val="•"/>
      <w:lvlJc w:val="left"/>
      <w:pPr>
        <w:ind w:left="7412" w:hanging="293"/>
      </w:pPr>
      <w:rPr>
        <w:rFonts w:hint="default"/>
        <w:lang w:val="en-US" w:eastAsia="en-US" w:bidi="ar-SA"/>
      </w:rPr>
    </w:lvl>
    <w:lvl w:ilvl="8" w:tentative="0">
      <w:start w:val="0"/>
      <w:numFmt w:val="bullet"/>
      <w:lvlText w:val="•"/>
      <w:lvlJc w:val="left"/>
      <w:pPr>
        <w:ind w:left="8293" w:hanging="293"/>
      </w:pPr>
      <w:rPr>
        <w:rFonts w:hint="default"/>
        <w:lang w:val="en-US" w:eastAsia="en-US" w:bidi="ar-SA"/>
      </w:rPr>
    </w:lvl>
  </w:abstractNum>
  <w:abstractNum w:abstractNumId="2">
    <w:nsid w:val="0053208E"/>
    <w:multiLevelType w:val="multilevel"/>
    <w:tmpl w:val="0053208E"/>
    <w:lvl w:ilvl="0" w:tentative="0">
      <w:start w:val="0"/>
      <w:numFmt w:val="bullet"/>
      <w:lvlText w:val=""/>
      <w:lvlJc w:val="left"/>
      <w:pPr>
        <w:ind w:left="1168" w:hanging="360"/>
      </w:pPr>
      <w:rPr>
        <w:rFonts w:hint="default" w:ascii="Symbol" w:hAnsi="Symbol" w:eastAsia="Symbol" w:cs="Symbol"/>
        <w:b w:val="0"/>
        <w:bCs w:val="0"/>
        <w:i w:val="0"/>
        <w:iCs w:val="0"/>
        <w:spacing w:val="0"/>
        <w:w w:val="99"/>
        <w:sz w:val="26"/>
        <w:szCs w:val="26"/>
        <w:lang w:val="en-US" w:eastAsia="en-US" w:bidi="ar-SA"/>
      </w:rPr>
    </w:lvl>
    <w:lvl w:ilvl="1" w:tentative="0">
      <w:start w:val="0"/>
      <w:numFmt w:val="bullet"/>
      <w:lvlText w:val="•"/>
      <w:lvlJc w:val="left"/>
      <w:pPr>
        <w:ind w:left="2049" w:hanging="360"/>
      </w:pPr>
      <w:rPr>
        <w:rFonts w:hint="default"/>
        <w:lang w:val="en-US" w:eastAsia="en-US" w:bidi="ar-SA"/>
      </w:rPr>
    </w:lvl>
    <w:lvl w:ilvl="2" w:tentative="0">
      <w:start w:val="0"/>
      <w:numFmt w:val="bullet"/>
      <w:lvlText w:val="•"/>
      <w:lvlJc w:val="left"/>
      <w:pPr>
        <w:ind w:left="2939" w:hanging="360"/>
      </w:pPr>
      <w:rPr>
        <w:rFonts w:hint="default"/>
        <w:lang w:val="en-US" w:eastAsia="en-US" w:bidi="ar-SA"/>
      </w:rPr>
    </w:lvl>
    <w:lvl w:ilvl="3" w:tentative="0">
      <w:start w:val="0"/>
      <w:numFmt w:val="bullet"/>
      <w:lvlText w:val="•"/>
      <w:lvlJc w:val="left"/>
      <w:pPr>
        <w:ind w:left="3829" w:hanging="360"/>
      </w:pPr>
      <w:rPr>
        <w:rFonts w:hint="default"/>
        <w:lang w:val="en-US" w:eastAsia="en-US" w:bidi="ar-SA"/>
      </w:rPr>
    </w:lvl>
    <w:lvl w:ilvl="4" w:tentative="0">
      <w:start w:val="0"/>
      <w:numFmt w:val="bullet"/>
      <w:lvlText w:val="•"/>
      <w:lvlJc w:val="left"/>
      <w:pPr>
        <w:ind w:left="4718" w:hanging="360"/>
      </w:pPr>
      <w:rPr>
        <w:rFonts w:hint="default"/>
        <w:lang w:val="en-US" w:eastAsia="en-US" w:bidi="ar-SA"/>
      </w:rPr>
    </w:lvl>
    <w:lvl w:ilvl="5" w:tentative="0">
      <w:start w:val="0"/>
      <w:numFmt w:val="bullet"/>
      <w:lvlText w:val="•"/>
      <w:lvlJc w:val="left"/>
      <w:pPr>
        <w:ind w:left="5608" w:hanging="360"/>
      </w:pPr>
      <w:rPr>
        <w:rFonts w:hint="default"/>
        <w:lang w:val="en-US" w:eastAsia="en-US" w:bidi="ar-SA"/>
      </w:rPr>
    </w:lvl>
    <w:lvl w:ilvl="6" w:tentative="0">
      <w:start w:val="0"/>
      <w:numFmt w:val="bullet"/>
      <w:lvlText w:val="•"/>
      <w:lvlJc w:val="left"/>
      <w:pPr>
        <w:ind w:left="6498" w:hanging="360"/>
      </w:pPr>
      <w:rPr>
        <w:rFonts w:hint="default"/>
        <w:lang w:val="en-US" w:eastAsia="en-US" w:bidi="ar-SA"/>
      </w:rPr>
    </w:lvl>
    <w:lvl w:ilvl="7" w:tentative="0">
      <w:start w:val="0"/>
      <w:numFmt w:val="bullet"/>
      <w:lvlText w:val="•"/>
      <w:lvlJc w:val="left"/>
      <w:pPr>
        <w:ind w:left="7388" w:hanging="360"/>
      </w:pPr>
      <w:rPr>
        <w:rFonts w:hint="default"/>
        <w:lang w:val="en-US" w:eastAsia="en-US" w:bidi="ar-SA"/>
      </w:rPr>
    </w:lvl>
    <w:lvl w:ilvl="8" w:tentative="0">
      <w:start w:val="0"/>
      <w:numFmt w:val="bullet"/>
      <w:lvlText w:val="•"/>
      <w:lvlJc w:val="left"/>
      <w:pPr>
        <w:ind w:left="8277" w:hanging="360"/>
      </w:pPr>
      <w:rPr>
        <w:rFonts w:hint="default"/>
        <w:lang w:val="en-US" w:eastAsia="en-US" w:bidi="ar-SA"/>
      </w:rPr>
    </w:lvl>
  </w:abstractNum>
  <w:abstractNum w:abstractNumId="3">
    <w:nsid w:val="59ADCABA"/>
    <w:multiLevelType w:val="multilevel"/>
    <w:tmpl w:val="59ADCABA"/>
    <w:lvl w:ilvl="0" w:tentative="0">
      <w:start w:val="2"/>
      <w:numFmt w:val="decimal"/>
      <w:lvlText w:val="%1"/>
      <w:lvlJc w:val="left"/>
      <w:pPr>
        <w:ind w:left="1432" w:hanging="264"/>
        <w:jc w:val="left"/>
      </w:pPr>
      <w:rPr>
        <w:rFonts w:hint="default" w:ascii="Times New Roman" w:hAnsi="Times New Roman" w:eastAsia="Times New Roman" w:cs="Times New Roman"/>
        <w:b/>
        <w:bCs/>
        <w:i w:val="0"/>
        <w:iCs w:val="0"/>
        <w:spacing w:val="0"/>
        <w:w w:val="100"/>
        <w:sz w:val="36"/>
        <w:szCs w:val="36"/>
        <w:lang w:val="en-US" w:eastAsia="en-US" w:bidi="ar-SA"/>
      </w:rPr>
    </w:lvl>
    <w:lvl w:ilvl="1" w:tentative="0">
      <w:start w:val="1"/>
      <w:numFmt w:val="decimal"/>
      <w:lvlText w:val="%1.%2"/>
      <w:lvlJc w:val="left"/>
      <w:pPr>
        <w:ind w:left="986" w:hanging="538"/>
        <w:jc w:val="left"/>
      </w:pPr>
      <w:rPr>
        <w:rFonts w:hint="default" w:ascii="Times New Roman" w:hAnsi="Times New Roman" w:eastAsia="Times New Roman" w:cs="Times New Roman"/>
        <w:b/>
        <w:bCs/>
        <w:i w:val="0"/>
        <w:iCs w:val="0"/>
        <w:spacing w:val="0"/>
        <w:w w:val="100"/>
        <w:sz w:val="36"/>
        <w:szCs w:val="36"/>
        <w:lang w:val="en-US" w:eastAsia="en-US" w:bidi="ar-SA"/>
      </w:rPr>
    </w:lvl>
    <w:lvl w:ilvl="2" w:tentative="0">
      <w:start w:val="0"/>
      <w:numFmt w:val="bullet"/>
      <w:lvlText w:val="•"/>
      <w:lvlJc w:val="left"/>
      <w:pPr>
        <w:ind w:left="2397" w:hanging="538"/>
      </w:pPr>
      <w:rPr>
        <w:rFonts w:hint="default"/>
        <w:lang w:val="en-US" w:eastAsia="en-US" w:bidi="ar-SA"/>
      </w:rPr>
    </w:lvl>
    <w:lvl w:ilvl="3" w:tentative="0">
      <w:start w:val="0"/>
      <w:numFmt w:val="bullet"/>
      <w:lvlText w:val="•"/>
      <w:lvlJc w:val="left"/>
      <w:pPr>
        <w:ind w:left="3354" w:hanging="538"/>
      </w:pPr>
      <w:rPr>
        <w:rFonts w:hint="default"/>
        <w:lang w:val="en-US" w:eastAsia="en-US" w:bidi="ar-SA"/>
      </w:rPr>
    </w:lvl>
    <w:lvl w:ilvl="4" w:tentative="0">
      <w:start w:val="0"/>
      <w:numFmt w:val="bullet"/>
      <w:lvlText w:val="•"/>
      <w:lvlJc w:val="left"/>
      <w:pPr>
        <w:ind w:left="4312" w:hanging="538"/>
      </w:pPr>
      <w:rPr>
        <w:rFonts w:hint="default"/>
        <w:lang w:val="en-US" w:eastAsia="en-US" w:bidi="ar-SA"/>
      </w:rPr>
    </w:lvl>
    <w:lvl w:ilvl="5" w:tentative="0">
      <w:start w:val="0"/>
      <w:numFmt w:val="bullet"/>
      <w:lvlText w:val="•"/>
      <w:lvlJc w:val="left"/>
      <w:pPr>
        <w:ind w:left="5269" w:hanging="538"/>
      </w:pPr>
      <w:rPr>
        <w:rFonts w:hint="default"/>
        <w:lang w:val="en-US" w:eastAsia="en-US" w:bidi="ar-SA"/>
      </w:rPr>
    </w:lvl>
    <w:lvl w:ilvl="6" w:tentative="0">
      <w:start w:val="0"/>
      <w:numFmt w:val="bullet"/>
      <w:lvlText w:val="•"/>
      <w:lvlJc w:val="left"/>
      <w:pPr>
        <w:ind w:left="6227" w:hanging="538"/>
      </w:pPr>
      <w:rPr>
        <w:rFonts w:hint="default"/>
        <w:lang w:val="en-US" w:eastAsia="en-US" w:bidi="ar-SA"/>
      </w:rPr>
    </w:lvl>
    <w:lvl w:ilvl="7" w:tentative="0">
      <w:start w:val="0"/>
      <w:numFmt w:val="bullet"/>
      <w:lvlText w:val="•"/>
      <w:lvlJc w:val="left"/>
      <w:pPr>
        <w:ind w:left="7184" w:hanging="538"/>
      </w:pPr>
      <w:rPr>
        <w:rFonts w:hint="default"/>
        <w:lang w:val="en-US" w:eastAsia="en-US" w:bidi="ar-SA"/>
      </w:rPr>
    </w:lvl>
    <w:lvl w:ilvl="8" w:tentative="0">
      <w:start w:val="0"/>
      <w:numFmt w:val="bullet"/>
      <w:lvlText w:val="•"/>
      <w:lvlJc w:val="left"/>
      <w:pPr>
        <w:ind w:left="8142" w:hanging="538"/>
      </w:pPr>
      <w:rPr>
        <w:rFonts w:hint="default"/>
        <w:lang w:val="en-US" w:eastAsia="en-US" w:bidi="ar-SA"/>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balanceSingleByteDoubleByteWidth/>
    <w:doNotExpandShiftReturn/>
    <w:adjustLineHeightInTable/>
    <w:doNotWrapTextWithPunct/>
    <w:doNotUseEastAsianBreakRules/>
    <w:compatSetting w:name="compatibilityMode" w:uri="http://schemas.microsoft.com/office/word" w:val="14"/>
  </w:compat>
  <w:rsids>
    <w:rsidRoot w:val="00000000"/>
    <w:rsid w:val="257604E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qFormat/>
    <w:uiPriority w:val="1"/>
    <w:pPr>
      <w:ind w:left="448"/>
      <w:outlineLvl w:val="1"/>
    </w:pPr>
    <w:rPr>
      <w:rFonts w:ascii="Times New Roman" w:hAnsi="Times New Roman" w:eastAsia="Times New Roman" w:cs="Times New Roman"/>
      <w:b/>
      <w:bCs/>
      <w:sz w:val="36"/>
      <w:szCs w:val="36"/>
      <w:lang w:val="en-US" w:eastAsia="en-US" w:bidi="ar-SA"/>
    </w:rPr>
  </w:style>
  <w:style w:type="paragraph" w:styleId="3">
    <w:name w:val="heading 2"/>
    <w:basedOn w:val="1"/>
    <w:qFormat/>
    <w:uiPriority w:val="1"/>
    <w:pPr>
      <w:ind w:left="-1" w:right="243"/>
      <w:jc w:val="center"/>
      <w:outlineLvl w:val="2"/>
    </w:pPr>
    <w:rPr>
      <w:rFonts w:ascii="Times New Roman" w:hAnsi="Times New Roman" w:eastAsia="Times New Roman" w:cs="Times New Roman"/>
      <w:b/>
      <w:bCs/>
      <w:sz w:val="28"/>
      <w:szCs w:val="28"/>
      <w:lang w:val="en-US" w:eastAsia="en-US" w:bidi="ar-SA"/>
    </w:rPr>
  </w:style>
  <w:style w:type="paragraph" w:styleId="4">
    <w:name w:val="heading 3"/>
    <w:basedOn w:val="1"/>
    <w:qFormat/>
    <w:uiPriority w:val="1"/>
    <w:pPr>
      <w:ind w:left="448"/>
      <w:outlineLvl w:val="3"/>
    </w:pPr>
    <w:rPr>
      <w:rFonts w:ascii="Times New Roman" w:hAnsi="Times New Roman" w:eastAsia="Times New Roman" w:cs="Times New Roman"/>
      <w:b/>
      <w:bCs/>
      <w:sz w:val="28"/>
      <w:szCs w:val="28"/>
      <w:lang w:val="en-US" w:eastAsia="en-US" w:bidi="ar-SA"/>
    </w:rPr>
  </w:style>
  <w:style w:type="character" w:default="1" w:styleId="5">
    <w:name w:val="Default Paragraph Font"/>
    <w:semiHidden/>
    <w:unhideWhenUsed/>
    <w:uiPriority w:val="1"/>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8"/>
      <w:szCs w:val="28"/>
      <w:lang w:val="en-US" w:eastAsia="en-US" w:bidi="ar-SA"/>
    </w:rPr>
  </w:style>
  <w:style w:type="paragraph" w:styleId="8">
    <w:name w:val="header"/>
    <w:basedOn w:val="1"/>
    <w:uiPriority w:val="0"/>
    <w:pPr>
      <w:tabs>
        <w:tab w:val="center" w:pos="4153"/>
        <w:tab w:val="right" w:pos="8306"/>
      </w:tabs>
      <w:snapToGrid w:val="0"/>
    </w:pPr>
    <w:rPr>
      <w:sz w:val="18"/>
      <w:szCs w:val="18"/>
    </w:rPr>
  </w:style>
  <w:style w:type="character" w:styleId="9">
    <w:name w:val="HTML Code"/>
    <w:basedOn w:val="5"/>
    <w:uiPriority w:val="0"/>
    <w:rPr>
      <w:rFonts w:ascii="Courier New" w:hAnsi="Courier New" w:cs="Courier New"/>
      <w:sz w:val="20"/>
      <w:szCs w:val="20"/>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 w:type="table" w:customStyle="1" w:styleId="12">
    <w:name w:val="Table Normal1"/>
    <w:semiHidden/>
    <w:unhideWhenUsed/>
    <w:qFormat/>
    <w:uiPriority w:val="2"/>
    <w:tblPr>
      <w:tblCellMar>
        <w:top w:w="0" w:type="dxa"/>
        <w:left w:w="0" w:type="dxa"/>
        <w:bottom w:w="0" w:type="dxa"/>
        <w:right w:w="0" w:type="dxa"/>
      </w:tblCellMar>
    </w:tblPr>
  </w:style>
  <w:style w:type="paragraph" w:styleId="13">
    <w:name w:val="List Paragraph"/>
    <w:basedOn w:val="1"/>
    <w:qFormat/>
    <w:uiPriority w:val="1"/>
    <w:pPr>
      <w:ind w:left="1168" w:hanging="360"/>
      <w:jc w:val="both"/>
    </w:pPr>
    <w:rPr>
      <w:rFonts w:ascii="Times New Roman" w:hAnsi="Times New Roman" w:eastAsia="Times New Roman" w:cs="Times New Roman"/>
      <w:lang w:val="en-US" w:eastAsia="en-US" w:bidi="ar-SA"/>
    </w:rPr>
  </w:style>
  <w:style w:type="paragraph" w:customStyle="1" w:styleId="14">
    <w:name w:val="Table Paragraph"/>
    <w:basedOn w:val="1"/>
    <w:qFormat/>
    <w:uiPriority w:val="1"/>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jpe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NULL"/><Relationship Id="rId12" Type="http://schemas.openxmlformats.org/officeDocument/2006/relationships/image" Target="media/image6.jpe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Lines>1</Lines>
  <Paragraphs>1</Paragraphs>
  <TotalTime>13</TotalTime>
  <ScaleCrop>false</ScaleCrop>
  <LinksUpToDate>false</LinksUpToDate>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2025-05-31T03:40:00Z</dcterms:created>
  <dc:creator>User</dc:creator>
  <cp:lastModifiedBy>WPS_1723530159</cp:lastModifiedBy>
  <dcterms:modified xsi:type="dcterms:W3CDTF">2025-05-31T05:58:55Z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2025-05-31T00:00:00Z</vt:filetime>
  </property>
  <property fmtid="{D5CDD505-2E9C-101B-9397-08002B2CF9AE}" pid="3" name="Creator">
    <vt:lpwstr>Microsoft® PowerPoint® 2016</vt:lpwstr>
  </property>
  <property fmtid="{D5CDD505-2E9C-101B-9397-08002B2CF9AE}" pid="4" name="LastSaved">
    <vt:filetime>2025-05-31T00:00:00Z</vt:filetime>
  </property>
  <property fmtid="{D5CDD505-2E9C-101B-9397-08002B2CF9AE}" pid="5" name="Producer">
    <vt:lpwstr>www.ilovepdf.com</vt:lpwstr>
  </property>
  <property fmtid="{D5CDD505-2E9C-101B-9397-08002B2CF9AE}" pid="6" name="KSOProductBuildVer">
    <vt:lpwstr>2057-12.2.0.21179</vt:lpwstr>
  </property>
  <property fmtid="{D5CDD505-2E9C-101B-9397-08002B2CF9AE}" pid="7" name="ICV">
    <vt:lpwstr>692B19F895274688B86C5E865F58FBB8_13</vt:lpwstr>
  </property>
</Properties>
</file>